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H</w:t>
      </w:r>
      <w:r>
        <w:rPr>
          <w:rFonts w:hint="default" w:ascii="Times New Roman" w:hAnsi="Times New Roman" w:cs="Times New Roman"/>
          <w:b/>
          <w:bCs/>
          <w:sz w:val="26"/>
          <w:szCs w:val="26"/>
          <w:lang w:val="vi-VN"/>
        </w:rPr>
        <w:t>O CHI MINH CITY UNIVERSITY OF TECHNOLOGY AND EDUCATION</w:t>
      </w:r>
    </w:p>
    <w:p>
      <w:pPr>
        <w:spacing w:line="24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FACULTY OF INTERNATIONAL EDUCATION</w:t>
      </w:r>
    </w:p>
    <w:p>
      <w:pPr>
        <w:spacing w:line="240" w:lineRule="auto"/>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rPr>
        <w:t>MAJOR: INFORMATION TECHNOLOGY</w:t>
      </w:r>
    </w:p>
    <w:p>
      <w:pPr>
        <w:spacing w:line="240" w:lineRule="auto"/>
        <w:jc w:val="center"/>
        <w:rPr>
          <w:rFonts w:hint="default" w:ascii="Arial" w:hAnsi="Arial" w:cs="Arial"/>
          <w:sz w:val="20"/>
          <w:szCs w:val="20"/>
          <w:lang w:val="vi-VN"/>
        </w:rPr>
      </w:pPr>
    </w:p>
    <w:p>
      <w:pPr>
        <w:spacing w:line="240" w:lineRule="auto"/>
        <w:jc w:val="center"/>
        <w:rPr>
          <w:rFonts w:hint="default" w:ascii="Arial" w:hAnsi="Arial" w:cs="Arial"/>
          <w:sz w:val="20"/>
          <w:szCs w:val="20"/>
          <w:lang w:val="vi-VN"/>
        </w:rPr>
      </w:pPr>
      <w:r>
        <w:rPr>
          <w:rFonts w:hint="default" w:ascii="Arial" w:hAnsi="Arial" w:cs="Arial"/>
          <w:sz w:val="20"/>
          <w:szCs w:val="20"/>
          <w:lang w:val="vi-VN"/>
        </w:rPr>
        <w:sym w:font="Wingdings 2" w:char="F062"/>
      </w:r>
      <w:r>
        <w:rPr>
          <w:rFonts w:hint="default" w:ascii="Arial" w:hAnsi="Arial" w:cs="Arial"/>
          <w:sz w:val="20"/>
          <w:szCs w:val="20"/>
          <w:lang w:val="vi-VN"/>
        </w:rPr>
        <w:sym w:font="Wingdings 2" w:char="F062"/>
      </w:r>
      <w:r>
        <w:rPr>
          <w:rFonts w:hint="default" w:ascii="Arial" w:hAnsi="Arial" w:cs="Arial"/>
          <w:sz w:val="20"/>
          <w:szCs w:val="20"/>
          <w:lang w:val="vi-VN"/>
        </w:rPr>
        <w:sym w:font="Wingdings 2" w:char="F062"/>
      </w:r>
      <w:r>
        <w:rPr>
          <w:rFonts w:hint="default" w:ascii="Arial" w:hAnsi="Arial" w:cs="Arial"/>
          <w:sz w:val="20"/>
          <w:szCs w:val="20"/>
          <w:lang w:val="vi-VN"/>
        </w:rPr>
        <w:sym w:font="Wingdings 2" w:char="F062"/>
      </w:r>
      <w:r>
        <w:rPr>
          <w:rFonts w:hint="default" w:ascii="Arial" w:hAnsi="Arial" w:cs="Arial"/>
          <w:sz w:val="20"/>
          <w:szCs w:val="20"/>
          <w:lang w:val="vi-VN"/>
        </w:rPr>
        <w:sym w:font="Wingdings 2" w:char="F062"/>
      </w:r>
      <w:r>
        <w:rPr>
          <w:rFonts w:hint="default" w:ascii="Arial" w:hAnsi="Arial" w:cs="Arial"/>
          <w:sz w:val="20"/>
          <w:szCs w:val="20"/>
          <w:lang w:val="vi-VN"/>
        </w:rPr>
        <w:sym w:font="Wingdings" w:char="F026"/>
      </w:r>
      <w:r>
        <w:rPr>
          <w:rFonts w:hint="default" w:ascii="Arial" w:hAnsi="Arial" w:cs="Arial"/>
          <w:sz w:val="20"/>
          <w:szCs w:val="20"/>
          <w:lang w:val="vi-VN"/>
        </w:rPr>
        <w:sym w:font="Wingdings 2" w:char="F061"/>
      </w:r>
      <w:r>
        <w:rPr>
          <w:rFonts w:hint="default" w:ascii="Arial" w:hAnsi="Arial" w:cs="Arial"/>
          <w:sz w:val="20"/>
          <w:szCs w:val="20"/>
          <w:lang w:val="vi-VN"/>
        </w:rPr>
        <w:sym w:font="Wingdings 2" w:char="F061"/>
      </w:r>
      <w:r>
        <w:rPr>
          <w:rFonts w:hint="default" w:ascii="Arial" w:hAnsi="Arial" w:cs="Arial"/>
          <w:sz w:val="20"/>
          <w:szCs w:val="20"/>
          <w:lang w:val="vi-VN"/>
        </w:rPr>
        <w:sym w:font="Wingdings 2" w:char="F061"/>
      </w:r>
      <w:r>
        <w:rPr>
          <w:rFonts w:hint="default" w:ascii="Arial" w:hAnsi="Arial" w:cs="Arial"/>
          <w:sz w:val="20"/>
          <w:szCs w:val="20"/>
          <w:lang w:val="vi-VN"/>
        </w:rPr>
        <w:sym w:font="Wingdings 2" w:char="F061"/>
      </w:r>
      <w:r>
        <w:rPr>
          <w:rFonts w:hint="default" w:ascii="Arial" w:hAnsi="Arial" w:cs="Arial"/>
          <w:sz w:val="20"/>
          <w:szCs w:val="20"/>
          <w:lang w:val="vi-VN"/>
        </w:rPr>
        <w:sym w:font="Wingdings 2" w:char="F061"/>
      </w:r>
    </w:p>
    <w:p>
      <w:pPr>
        <w:spacing w:line="240" w:lineRule="auto"/>
        <w:jc w:val="center"/>
        <w:rPr>
          <w:rFonts w:hint="default" w:ascii="Arial" w:hAnsi="Arial" w:cs="Arial"/>
          <w:sz w:val="20"/>
          <w:szCs w:val="20"/>
        </w:rPr>
      </w:pPr>
      <w:r>
        <w:rPr>
          <w:rFonts w:hint="default" w:ascii="Arial" w:hAnsi="Arial" w:cs="Arial"/>
          <w:sz w:val="20"/>
          <w:szCs w:val="20"/>
          <w:lang w:val="en-US"/>
        </w:rPr>
        <w:t xml:space="preserve">       </w:t>
      </w:r>
      <w:r>
        <w:rPr>
          <w:rFonts w:hint="default" w:ascii="Arial" w:hAnsi="Arial" w:cs="Arial"/>
          <w:sz w:val="20"/>
          <w:szCs w:val="20"/>
        </w:rPr>
        <w:drawing>
          <wp:inline distT="0" distB="0" distL="0" distR="0">
            <wp:extent cx="3180715" cy="3190875"/>
            <wp:effectExtent l="0" t="0" r="635" b="9525"/>
            <wp:docPr id="1" name="Picture 1" descr="258530025_4575598442506583_634980970861713149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58530025_4575598442506583_6349809708617131498_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180715" cy="3190875"/>
                    </a:xfrm>
                    <a:prstGeom prst="rect">
                      <a:avLst/>
                    </a:prstGeom>
                    <a:noFill/>
                    <a:ln>
                      <a:noFill/>
                    </a:ln>
                  </pic:spPr>
                </pic:pic>
              </a:graphicData>
            </a:graphic>
          </wp:inline>
        </w:drawing>
      </w:r>
    </w:p>
    <w:p>
      <w:pPr>
        <w:spacing w:after="120" w:line="240" w:lineRule="auto"/>
        <w:jc w:val="center"/>
        <w:rPr>
          <w:rFonts w:ascii="Times New Roman" w:hAnsi="Times New Roman" w:cs="Times New Roman"/>
          <w:b/>
          <w:sz w:val="36"/>
          <w:szCs w:val="26"/>
        </w:rPr>
      </w:pPr>
      <w:r>
        <w:rPr>
          <w:rFonts w:ascii="Times New Roman" w:hAnsi="Times New Roman" w:cs="Times New Roman"/>
          <w:b/>
          <w:sz w:val="36"/>
          <w:szCs w:val="26"/>
        </w:rPr>
        <w:t>MIDTERM PROJECTS</w:t>
      </w:r>
    </w:p>
    <w:p>
      <w:pPr>
        <w:spacing w:line="240" w:lineRule="auto"/>
        <w:jc w:val="center"/>
        <w:rPr>
          <w:rFonts w:ascii="Times New Roman" w:hAnsi="Times New Roman" w:cs="Times New Roman"/>
          <w:b/>
          <w:sz w:val="36"/>
          <w:szCs w:val="26"/>
        </w:rPr>
      </w:pPr>
      <w:r>
        <w:rPr>
          <w:rFonts w:ascii="Times New Roman" w:hAnsi="Times New Roman" w:cs="Times New Roman"/>
          <w:b/>
          <w:sz w:val="36"/>
          <w:szCs w:val="26"/>
        </w:rPr>
        <w:t>WINDOWS PROGRAMMING</w:t>
      </w:r>
    </w:p>
    <w:p>
      <w:pPr>
        <w:spacing w:line="240" w:lineRule="auto"/>
        <w:jc w:val="center"/>
        <w:rPr>
          <w:rFonts w:hint="default" w:ascii="Times New Roman" w:hAnsi="Times New Roman" w:cs="Times New Roman"/>
          <w:sz w:val="26"/>
          <w:szCs w:val="26"/>
          <w:lang w:val="en-US"/>
        </w:rPr>
      </w:pPr>
      <w:r>
        <w:rPr>
          <w:rFonts w:hint="default" w:cs="Times New Roman"/>
          <w:b/>
          <w:sz w:val="36"/>
          <w:szCs w:val="26"/>
          <w:lang w:val="en-US"/>
        </w:rPr>
        <w:t xml:space="preserve">Game </w:t>
      </w:r>
    </w:p>
    <w:p>
      <w:pPr>
        <w:spacing w:line="240" w:lineRule="auto"/>
        <w:jc w:val="center"/>
        <w:rPr>
          <w:rFonts w:hint="default" w:ascii="Times New Roman" w:hAnsi="Times New Roman" w:cs="Times New Roman"/>
          <w:sz w:val="26"/>
          <w:szCs w:val="26"/>
        </w:rPr>
      </w:pPr>
    </w:p>
    <w:p>
      <w:pPr>
        <w:spacing w:line="240" w:lineRule="auto"/>
        <w:jc w:val="center"/>
        <w:rPr>
          <w:rFonts w:hint="default" w:ascii="Times New Roman" w:hAnsi="Times New Roman" w:cs="Times New Roman"/>
          <w:sz w:val="26"/>
          <w:szCs w:val="26"/>
        </w:rPr>
      </w:pPr>
    </w:p>
    <w:p>
      <w:pPr>
        <w:spacing w:line="240" w:lineRule="auto"/>
        <w:jc w:val="center"/>
        <w:rPr>
          <w:rFonts w:hint="default" w:ascii="Times New Roman" w:hAnsi="Times New Roman" w:cs="Times New Roman"/>
          <w:sz w:val="26"/>
          <w:szCs w:val="26"/>
        </w:rPr>
      </w:pPr>
    </w:p>
    <w:p>
      <w:pPr>
        <w:spacing w:line="240" w:lineRule="auto"/>
        <w:jc w:val="center"/>
        <w:rPr>
          <w:rFonts w:hint="default" w:ascii="Times New Roman" w:hAnsi="Times New Roman" w:cs="Times New Roman"/>
          <w:sz w:val="26"/>
          <w:szCs w:val="26"/>
        </w:rPr>
      </w:pPr>
    </w:p>
    <w:p>
      <w:pPr>
        <w:spacing w:line="240" w:lineRule="auto"/>
        <w:jc w:val="center"/>
        <w:rPr>
          <w:rFonts w:hint="default" w:ascii="Times New Roman" w:hAnsi="Times New Roman" w:cs="Times New Roman"/>
          <w:sz w:val="26"/>
          <w:szCs w:val="26"/>
        </w:rPr>
      </w:pPr>
      <w:bookmarkStart w:id="90" w:name="_GoBack"/>
      <w:bookmarkEnd w:id="90"/>
    </w:p>
    <w:p>
      <w:pPr>
        <w:spacing w:line="480" w:lineRule="auto"/>
        <w:ind w:left="5040"/>
        <w:jc w:val="left"/>
        <w:rPr>
          <w:rFonts w:hint="default" w:ascii="Times New Roman" w:hAnsi="Times New Roman" w:cs="Times New Roman"/>
          <w:sz w:val="26"/>
          <w:szCs w:val="26"/>
          <w:lang w:val="en-US"/>
        </w:rPr>
      </w:pPr>
      <w:r>
        <w:rPr>
          <w:rFonts w:hint="default" w:ascii="Times New Roman" w:hAnsi="Times New Roman" w:cs="Times New Roman"/>
          <w:b/>
          <w:bCs/>
          <w:sz w:val="26"/>
          <w:szCs w:val="26"/>
        </w:rPr>
        <w:t>Tutor:</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Prof. Le Van Vinh</w:t>
      </w:r>
    </w:p>
    <w:p>
      <w:pPr>
        <w:spacing w:line="480" w:lineRule="auto"/>
        <w:ind w:left="5040"/>
        <w:jc w:val="left"/>
        <w:rPr>
          <w:rFonts w:hint="default" w:ascii="Times New Roman" w:hAnsi="Times New Roman" w:cs="Times New Roman"/>
          <w:sz w:val="26"/>
          <w:szCs w:val="26"/>
        </w:rPr>
      </w:pPr>
      <w:r>
        <w:rPr>
          <w:rFonts w:hint="default" w:ascii="Times New Roman" w:hAnsi="Times New Roman" w:cs="Times New Roman"/>
          <w:b/>
          <w:bCs/>
          <w:sz w:val="26"/>
          <w:szCs w:val="26"/>
        </w:rPr>
        <w:t>Class:</w:t>
      </w:r>
      <w:r>
        <w:rPr>
          <w:rFonts w:hint="default" w:ascii="Times New Roman" w:hAnsi="Times New Roman" w:cs="Times New Roman"/>
          <w:sz w:val="26"/>
          <w:szCs w:val="26"/>
        </w:rPr>
        <w:t xml:space="preserve"> </w:t>
      </w:r>
      <w:r>
        <w:rPr>
          <w:rFonts w:hint="default" w:ascii="Times New Roman" w:hAnsi="Times New Roman"/>
          <w:sz w:val="26"/>
          <w:szCs w:val="26"/>
        </w:rPr>
        <w:t>WIPR230579E_22_2_01FIE</w:t>
      </w:r>
    </w:p>
    <w:p>
      <w:pPr>
        <w:spacing w:line="480" w:lineRule="auto"/>
        <w:ind w:left="5040"/>
        <w:jc w:val="left"/>
        <w:rPr>
          <w:rFonts w:hint="default" w:ascii="Times New Roman" w:hAnsi="Times New Roman" w:cs="Times New Roman"/>
          <w:b/>
          <w:bCs/>
          <w:sz w:val="26"/>
          <w:szCs w:val="26"/>
          <w:lang w:val="en-US"/>
        </w:rPr>
      </w:pPr>
      <w:r>
        <w:rPr>
          <w:rFonts w:hint="default" w:ascii="Times New Roman" w:hAnsi="Times New Roman" w:cs="Times New Roman"/>
          <w:b/>
          <w:bCs/>
          <w:sz w:val="26"/>
          <w:szCs w:val="26"/>
        </w:rPr>
        <w:t xml:space="preserve">Name: </w:t>
      </w:r>
      <w:r>
        <w:rPr>
          <w:rFonts w:hint="default" w:ascii="Times New Roman" w:hAnsi="Times New Roman" w:cs="Times New Roman"/>
          <w:bCs/>
          <w:sz w:val="26"/>
          <w:szCs w:val="26"/>
          <w:lang w:val="en-US"/>
        </w:rPr>
        <w:t>Bùi Ngọc Hiệp</w:t>
      </w:r>
    </w:p>
    <w:p>
      <w:pPr>
        <w:spacing w:line="480" w:lineRule="auto"/>
        <w:ind w:left="5040"/>
        <w:jc w:val="left"/>
        <w:rPr>
          <w:rFonts w:hint="default" w:ascii="Times New Roman" w:hAnsi="Times New Roman" w:cs="Times New Roman"/>
          <w:sz w:val="26"/>
          <w:szCs w:val="26"/>
          <w:lang w:val="en-US"/>
        </w:rPr>
      </w:pPr>
      <w:r>
        <w:rPr>
          <w:rFonts w:hint="default" w:ascii="Times New Roman" w:hAnsi="Times New Roman" w:cs="Times New Roman"/>
          <w:b/>
          <w:bCs/>
          <w:sz w:val="26"/>
          <w:szCs w:val="26"/>
        </w:rPr>
        <w:t>Student_ID:</w:t>
      </w:r>
      <w:r>
        <w:rPr>
          <w:rFonts w:hint="default" w:ascii="Times New Roman" w:hAnsi="Times New Roman" w:cs="Times New Roman"/>
          <w:bCs/>
          <w:sz w:val="26"/>
          <w:szCs w:val="26"/>
        </w:rPr>
        <w:t xml:space="preserve"> 2111076</w:t>
      </w:r>
      <w:r>
        <w:rPr>
          <w:rFonts w:hint="default" w:ascii="Times New Roman" w:hAnsi="Times New Roman" w:cs="Times New Roman"/>
          <w:bCs/>
          <w:sz w:val="26"/>
          <w:szCs w:val="26"/>
          <w:lang w:val="en-US"/>
        </w:rPr>
        <w:t>9</w:t>
      </w:r>
    </w:p>
    <w:p>
      <w:pPr>
        <w:spacing w:line="480" w:lineRule="auto"/>
        <w:ind w:left="5040"/>
        <w:jc w:val="left"/>
        <w:rPr>
          <w:rFonts w:hint="default" w:ascii="Times New Roman" w:hAnsi="Times New Roman" w:cs="Times New Roman"/>
          <w:sz w:val="26"/>
          <w:szCs w:val="26"/>
          <w:lang w:val="vi-VN"/>
        </w:rPr>
      </w:pPr>
      <w:r>
        <w:rPr>
          <w:rFonts w:hint="default" w:ascii="Times New Roman" w:hAnsi="Times New Roman" w:cs="Times New Roman"/>
          <w:b/>
          <w:bCs/>
          <w:sz w:val="26"/>
          <w:szCs w:val="26"/>
        </w:rPr>
        <w:t>Semester</w:t>
      </w:r>
      <w:r>
        <w:rPr>
          <w:rFonts w:hint="default" w:ascii="Times New Roman" w:hAnsi="Times New Roman" w:cs="Times New Roman"/>
          <w:sz w:val="26"/>
          <w:szCs w:val="26"/>
        </w:rPr>
        <w:t>: II</w:t>
      </w:r>
    </w:p>
    <w:p>
      <w:pPr>
        <w:spacing w:line="480" w:lineRule="auto"/>
        <w:ind w:left="5040"/>
        <w:jc w:val="left"/>
        <w:rPr>
          <w:rFonts w:hint="default" w:ascii="Times New Roman" w:hAnsi="Times New Roman" w:cs="Times New Roman"/>
          <w:sz w:val="26"/>
          <w:szCs w:val="26"/>
        </w:rPr>
      </w:pPr>
      <w:r>
        <w:rPr>
          <w:rFonts w:hint="default" w:ascii="Times New Roman" w:hAnsi="Times New Roman" w:cs="Times New Roman"/>
          <w:b/>
          <w:bCs/>
          <w:sz w:val="26"/>
          <w:szCs w:val="26"/>
        </w:rPr>
        <w:t>School Year:</w:t>
      </w:r>
      <w:r>
        <w:rPr>
          <w:rFonts w:hint="default" w:ascii="Times New Roman" w:hAnsi="Times New Roman" w:cs="Times New Roman"/>
          <w:sz w:val="26"/>
          <w:szCs w:val="26"/>
        </w:rPr>
        <w:t xml:space="preserve"> 2022-2023</w:t>
      </w:r>
    </w:p>
    <w:p>
      <w:pPr>
        <w:spacing w:line="240" w:lineRule="auto"/>
        <w:jc w:val="left"/>
        <w:rPr>
          <w:rFonts w:hint="default" w:ascii="Times New Roman" w:hAnsi="Times New Roman" w:cs="Times New Roman"/>
          <w:sz w:val="26"/>
          <w:szCs w:val="26"/>
        </w:rPr>
      </w:pPr>
    </w:p>
    <w:p>
      <w:pPr>
        <w:spacing w:line="240" w:lineRule="auto"/>
        <w:jc w:val="center"/>
        <w:rPr>
          <w:rFonts w:hint="default" w:ascii="Arial" w:hAnsi="Arial" w:cs="Arial"/>
          <w:sz w:val="20"/>
          <w:szCs w:val="20"/>
        </w:rPr>
      </w:pPr>
    </w:p>
    <w:p>
      <w:pPr>
        <w:spacing w:line="240" w:lineRule="auto"/>
        <w:jc w:val="center"/>
        <w:rPr>
          <w:rFonts w:hint="default" w:ascii="Arial" w:hAnsi="Arial" w:cs="Arial"/>
          <w:sz w:val="20"/>
          <w:szCs w:val="20"/>
        </w:rPr>
      </w:pPr>
    </w:p>
    <w:p>
      <w:pPr>
        <w:spacing w:line="240" w:lineRule="auto"/>
        <w:jc w:val="both"/>
      </w:pPr>
      <w:r>
        <w:rPr>
          <w:rFonts w:hint="default" w:ascii="Arial" w:hAnsi="Arial" w:cs="Arial"/>
          <w:sz w:val="20"/>
          <w:szCs w:val="20"/>
        </w:rPr>
        <w:br w:type="page"/>
      </w:r>
    </w:p>
    <w:p/>
    <w:sdt>
      <w:sdtPr>
        <w:rPr>
          <w:rFonts w:hint="default" w:ascii="SimSun" w:hAnsi="SimSun" w:eastAsia="SimSun" w:cs="Times New Roman"/>
          <w:sz w:val="21"/>
          <w:szCs w:val="22"/>
          <w:lang w:val="en-US" w:eastAsia="vi" w:bidi="vi"/>
        </w:rPr>
        <w:id w:val="147456159"/>
        <w15:color w:val="DBDBDB"/>
        <w:docPartObj>
          <w:docPartGallery w:val="Table of Contents"/>
          <w:docPartUnique/>
        </w:docPartObj>
      </w:sdtPr>
      <w:sdtEndPr>
        <w:rPr>
          <w:rFonts w:hint="default" w:ascii="Times New Roman" w:hAnsi="Times New Roman" w:eastAsia="Times New Roman" w:cs="Times New Roman"/>
          <w:b/>
          <w:sz w:val="26"/>
          <w:szCs w:val="22"/>
          <w:lang w:val="vi" w:eastAsia="vi" w:bidi="vi"/>
        </w:rPr>
      </w:sdtEndPr>
      <w:sdtContent>
        <w:p>
          <w:pPr>
            <w:spacing w:before="0" w:beforeLines="0" w:after="0" w:afterLines="0" w:line="360" w:lineRule="auto"/>
            <w:ind w:left="0" w:leftChars="0" w:right="0" w:rightChars="0" w:firstLine="0" w:firstLineChars="0"/>
            <w:jc w:val="center"/>
            <w:rPr>
              <w:rFonts w:hint="default" w:ascii="Times New Roman" w:hAnsi="Times New Roman" w:cs="Times New Roman"/>
              <w:b/>
              <w:bCs/>
              <w:sz w:val="28"/>
              <w:szCs w:val="28"/>
              <w:lang w:val="en-US"/>
            </w:rPr>
          </w:pPr>
          <w:r>
            <w:rPr>
              <w:rFonts w:hint="default" w:ascii="Times New Roman" w:hAnsi="Times New Roman" w:eastAsia="SimSun" w:cs="Times New Roman"/>
              <w:b/>
              <w:bCs/>
              <w:sz w:val="28"/>
              <w:szCs w:val="28"/>
              <w:lang w:val="en-US" w:eastAsia="vi" w:bidi="vi"/>
            </w:rPr>
            <w:t>Apendix</w:t>
          </w:r>
        </w:p>
        <w:p>
          <w:pPr>
            <w:pStyle w:val="142"/>
            <w:tabs>
              <w:tab w:val="right" w:leader="dot" w:pos="9071"/>
            </w:tabs>
            <w:spacing w:line="360" w:lineRule="auto"/>
            <w:rPr>
              <w:sz w:val="26"/>
              <w:szCs w:val="26"/>
            </w:rPr>
          </w:pPr>
          <w:r>
            <w:rPr>
              <w:b/>
              <w:sz w:val="26"/>
              <w:szCs w:val="26"/>
            </w:rPr>
            <w:fldChar w:fldCharType="begin"/>
          </w:r>
          <w:r>
            <w:rPr>
              <w:b/>
              <w:sz w:val="26"/>
              <w:szCs w:val="26"/>
            </w:rPr>
            <w:instrText xml:space="preserve">TOC \o "1-4" \h \u </w:instrText>
          </w:r>
          <w:r>
            <w:rPr>
              <w:b/>
              <w:sz w:val="26"/>
              <w:szCs w:val="26"/>
            </w:rPr>
            <w:fldChar w:fldCharType="separate"/>
          </w:r>
          <w:r>
            <w:rPr>
              <w:b/>
              <w:bCs/>
              <w:sz w:val="26"/>
              <w:szCs w:val="26"/>
            </w:rPr>
            <w:fldChar w:fldCharType="begin"/>
          </w:r>
          <w:r>
            <w:rPr>
              <w:b/>
              <w:bCs/>
              <w:sz w:val="26"/>
              <w:szCs w:val="26"/>
            </w:rPr>
            <w:instrText xml:space="preserve"> HYPERLINK \l _Toc3008 </w:instrText>
          </w:r>
          <w:r>
            <w:rPr>
              <w:b/>
              <w:bCs/>
              <w:sz w:val="26"/>
              <w:szCs w:val="26"/>
            </w:rPr>
            <w:fldChar w:fldCharType="separate"/>
          </w:r>
          <w:r>
            <w:rPr>
              <w:rFonts w:ascii="Times New Roman" w:hAnsi="Times New Roman" w:cs="Times New Roman"/>
              <w:b/>
              <w:bCs/>
              <w:sz w:val="26"/>
              <w:szCs w:val="26"/>
            </w:rPr>
            <w:t>Exercise 1: Paint application  Develop a Paint application allowing users are able to create graphic objects, with following functions:</w:t>
          </w:r>
          <w:r>
            <w:rPr>
              <w:b/>
              <w:bCs/>
              <w:sz w:val="26"/>
              <w:szCs w:val="26"/>
            </w:rPr>
            <w:tab/>
          </w:r>
          <w:r>
            <w:rPr>
              <w:b/>
              <w:bCs/>
              <w:sz w:val="26"/>
              <w:szCs w:val="26"/>
            </w:rPr>
            <w:fldChar w:fldCharType="begin"/>
          </w:r>
          <w:r>
            <w:rPr>
              <w:b/>
              <w:bCs/>
              <w:sz w:val="26"/>
              <w:szCs w:val="26"/>
            </w:rPr>
            <w:instrText xml:space="preserve"> PAGEREF _Toc3008 \h </w:instrText>
          </w:r>
          <w:r>
            <w:rPr>
              <w:b/>
              <w:bCs/>
              <w:sz w:val="26"/>
              <w:szCs w:val="26"/>
            </w:rPr>
            <w:fldChar w:fldCharType="separate"/>
          </w:r>
          <w:r>
            <w:rPr>
              <w:b/>
              <w:bCs/>
              <w:sz w:val="26"/>
              <w:szCs w:val="26"/>
            </w:rPr>
            <w:t>5</w:t>
          </w:r>
          <w:r>
            <w:rPr>
              <w:b/>
              <w:bCs/>
              <w:sz w:val="26"/>
              <w:szCs w:val="26"/>
            </w:rPr>
            <w:fldChar w:fldCharType="end"/>
          </w:r>
          <w:r>
            <w:rPr>
              <w:b/>
              <w:bCs/>
              <w:sz w:val="26"/>
              <w:szCs w:val="26"/>
            </w:rPr>
            <w:fldChar w:fldCharType="end"/>
          </w:r>
        </w:p>
        <w:p>
          <w:pPr>
            <w:pStyle w:val="142"/>
            <w:tabs>
              <w:tab w:val="right" w:leader="dot" w:pos="9071"/>
            </w:tabs>
            <w:spacing w:line="360" w:lineRule="auto"/>
            <w:rPr>
              <w:sz w:val="26"/>
              <w:szCs w:val="26"/>
            </w:rPr>
          </w:pPr>
          <w:r>
            <w:rPr>
              <w:sz w:val="26"/>
              <w:szCs w:val="26"/>
            </w:rPr>
            <w:fldChar w:fldCharType="begin"/>
          </w:r>
          <w:r>
            <w:rPr>
              <w:sz w:val="26"/>
              <w:szCs w:val="26"/>
            </w:rPr>
            <w:instrText xml:space="preserve"> HYPERLINK \l _Toc13767 </w:instrText>
          </w:r>
          <w:r>
            <w:rPr>
              <w:sz w:val="26"/>
              <w:szCs w:val="26"/>
            </w:rPr>
            <w:fldChar w:fldCharType="separate"/>
          </w:r>
          <w:r>
            <w:rPr>
              <w:rFonts w:hint="default" w:ascii="Times New Roman" w:hAnsi="Times New Roman" w:cs="Times New Roman"/>
              <w:b/>
              <w:bCs/>
              <w:sz w:val="26"/>
              <w:szCs w:val="26"/>
            </w:rPr>
            <w:t xml:space="preserve">a) </w:t>
          </w:r>
          <w:r>
            <w:rPr>
              <w:rFonts w:ascii="Times New Roman" w:hAnsi="Times New Roman" w:cs="Times New Roman"/>
              <w:b/>
              <w:bCs/>
              <w:sz w:val="26"/>
              <w:szCs w:val="26"/>
            </w:rPr>
            <w:t>Basic functions:</w:t>
          </w:r>
          <w:r>
            <w:rPr>
              <w:sz w:val="26"/>
              <w:szCs w:val="26"/>
            </w:rPr>
            <w:tab/>
          </w:r>
          <w:r>
            <w:rPr>
              <w:sz w:val="26"/>
              <w:szCs w:val="26"/>
            </w:rPr>
            <w:fldChar w:fldCharType="begin"/>
          </w:r>
          <w:r>
            <w:rPr>
              <w:sz w:val="26"/>
              <w:szCs w:val="26"/>
            </w:rPr>
            <w:instrText xml:space="preserve"> PAGEREF _Toc13767 \h </w:instrText>
          </w:r>
          <w:r>
            <w:rPr>
              <w:sz w:val="26"/>
              <w:szCs w:val="26"/>
            </w:rPr>
            <w:fldChar w:fldCharType="separate"/>
          </w:r>
          <w:r>
            <w:rPr>
              <w:sz w:val="26"/>
              <w:szCs w:val="26"/>
            </w:rPr>
            <w:t>5</w:t>
          </w:r>
          <w:r>
            <w:rPr>
              <w:sz w:val="26"/>
              <w:szCs w:val="26"/>
            </w:rPr>
            <w:fldChar w:fldCharType="end"/>
          </w:r>
          <w:r>
            <w:rPr>
              <w:sz w:val="26"/>
              <w:szCs w:val="26"/>
            </w:rPr>
            <w:fldChar w:fldCharType="end"/>
          </w:r>
        </w:p>
        <w:p>
          <w:pPr>
            <w:pStyle w:val="144"/>
            <w:tabs>
              <w:tab w:val="right" w:leader="dot" w:pos="9071"/>
            </w:tabs>
            <w:spacing w:line="360" w:lineRule="auto"/>
            <w:ind w:left="0" w:leftChars="0" w:firstLine="0" w:firstLineChars="0"/>
            <w:rPr>
              <w:sz w:val="26"/>
              <w:szCs w:val="26"/>
            </w:rPr>
          </w:pPr>
          <w:r>
            <w:rPr>
              <w:sz w:val="26"/>
              <w:szCs w:val="26"/>
            </w:rPr>
            <w:fldChar w:fldCharType="begin"/>
          </w:r>
          <w:r>
            <w:rPr>
              <w:sz w:val="26"/>
              <w:szCs w:val="26"/>
            </w:rPr>
            <w:instrText xml:space="preserve"> HYPERLINK \l _Toc32060 </w:instrText>
          </w:r>
          <w:r>
            <w:rPr>
              <w:sz w:val="26"/>
              <w:szCs w:val="26"/>
            </w:rPr>
            <w:fldChar w:fldCharType="separate"/>
          </w:r>
          <w:r>
            <w:rPr>
              <w:rFonts w:ascii="Times New Roman" w:hAnsi="Times New Roman" w:cs="Times New Roman"/>
              <w:b/>
              <w:bCs/>
              <w:sz w:val="26"/>
              <w:szCs w:val="26"/>
            </w:rPr>
            <w:t>+ Draw graphic objects: Line, Ellipse, Filled ellipse, rectangle, filled rectangle, circle, filled circle, Arc, polygon, filled polygon</w:t>
          </w:r>
          <w:r>
            <w:rPr>
              <w:rFonts w:ascii="Times New Roman" w:hAnsi="Times New Roman" w:cs="Times New Roman"/>
              <w:sz w:val="26"/>
              <w:szCs w:val="26"/>
            </w:rPr>
            <w:t>.</w:t>
          </w:r>
          <w:r>
            <w:rPr>
              <w:sz w:val="26"/>
              <w:szCs w:val="26"/>
            </w:rPr>
            <w:tab/>
          </w:r>
          <w:r>
            <w:rPr>
              <w:sz w:val="26"/>
              <w:szCs w:val="26"/>
            </w:rPr>
            <w:fldChar w:fldCharType="begin"/>
          </w:r>
          <w:r>
            <w:rPr>
              <w:sz w:val="26"/>
              <w:szCs w:val="26"/>
            </w:rPr>
            <w:instrText xml:space="preserve"> PAGEREF _Toc32060 \h </w:instrText>
          </w:r>
          <w:r>
            <w:rPr>
              <w:sz w:val="26"/>
              <w:szCs w:val="26"/>
            </w:rPr>
            <w:fldChar w:fldCharType="separate"/>
          </w:r>
          <w:r>
            <w:rPr>
              <w:sz w:val="26"/>
              <w:szCs w:val="26"/>
            </w:rPr>
            <w:t>6</w:t>
          </w:r>
          <w:r>
            <w:rPr>
              <w:sz w:val="26"/>
              <w:szCs w:val="26"/>
            </w:rPr>
            <w:fldChar w:fldCharType="end"/>
          </w:r>
          <w:r>
            <w:rPr>
              <w:sz w:val="26"/>
              <w:szCs w:val="26"/>
            </w:rPr>
            <w:fldChar w:fldCharType="end"/>
          </w:r>
        </w:p>
        <w:p>
          <w:pPr>
            <w:pStyle w:val="143"/>
            <w:tabs>
              <w:tab w:val="right" w:leader="dot" w:pos="9071"/>
            </w:tabs>
            <w:spacing w:line="360" w:lineRule="auto"/>
            <w:rPr>
              <w:sz w:val="26"/>
              <w:szCs w:val="26"/>
            </w:rPr>
          </w:pPr>
          <w:r>
            <w:rPr>
              <w:sz w:val="26"/>
              <w:szCs w:val="26"/>
            </w:rPr>
            <w:fldChar w:fldCharType="begin"/>
          </w:r>
          <w:r>
            <w:rPr>
              <w:sz w:val="26"/>
              <w:szCs w:val="26"/>
            </w:rPr>
            <w:instrText xml:space="preserve"> HYPERLINK \l _Toc5609 </w:instrText>
          </w:r>
          <w:r>
            <w:rPr>
              <w:sz w:val="26"/>
              <w:szCs w:val="26"/>
            </w:rPr>
            <w:fldChar w:fldCharType="separate"/>
          </w:r>
          <w:r>
            <w:rPr>
              <w:rFonts w:hint="default" w:cs="Times New Roman"/>
              <w:bCs/>
              <w:sz w:val="26"/>
              <w:szCs w:val="26"/>
              <w:lang w:val="en-US"/>
            </w:rPr>
            <w:t xml:space="preserve">1. </w:t>
          </w:r>
          <w:r>
            <w:rPr>
              <w:rFonts w:ascii="Times New Roman" w:hAnsi="Times New Roman" w:cs="Times New Roman"/>
              <w:bCs/>
              <w:sz w:val="26"/>
              <w:szCs w:val="26"/>
            </w:rPr>
            <w:t>Line</w:t>
          </w:r>
          <w:r>
            <w:rPr>
              <w:rFonts w:hint="default" w:cs="Times New Roman"/>
              <w:bCs/>
              <w:sz w:val="26"/>
              <w:szCs w:val="26"/>
              <w:lang w:val="en-US"/>
            </w:rPr>
            <w:t>:</w:t>
          </w:r>
          <w:r>
            <w:rPr>
              <w:sz w:val="26"/>
              <w:szCs w:val="26"/>
            </w:rPr>
            <w:tab/>
          </w:r>
          <w:r>
            <w:rPr>
              <w:sz w:val="26"/>
              <w:szCs w:val="26"/>
            </w:rPr>
            <w:fldChar w:fldCharType="begin"/>
          </w:r>
          <w:r>
            <w:rPr>
              <w:sz w:val="26"/>
              <w:szCs w:val="26"/>
            </w:rPr>
            <w:instrText xml:space="preserve"> PAGEREF _Toc5609 \h </w:instrText>
          </w:r>
          <w:r>
            <w:rPr>
              <w:sz w:val="26"/>
              <w:szCs w:val="26"/>
            </w:rPr>
            <w:fldChar w:fldCharType="separate"/>
          </w:r>
          <w:r>
            <w:rPr>
              <w:sz w:val="26"/>
              <w:szCs w:val="26"/>
            </w:rPr>
            <w:t>7</w:t>
          </w:r>
          <w:r>
            <w:rPr>
              <w:sz w:val="26"/>
              <w:szCs w:val="26"/>
            </w:rPr>
            <w:fldChar w:fldCharType="end"/>
          </w:r>
          <w:r>
            <w:rPr>
              <w:sz w:val="26"/>
              <w:szCs w:val="26"/>
            </w:rPr>
            <w:fldChar w:fldCharType="end"/>
          </w:r>
        </w:p>
        <w:p>
          <w:pPr>
            <w:pStyle w:val="143"/>
            <w:tabs>
              <w:tab w:val="right" w:leader="dot" w:pos="9071"/>
            </w:tabs>
            <w:spacing w:line="360" w:lineRule="auto"/>
            <w:rPr>
              <w:sz w:val="26"/>
              <w:szCs w:val="26"/>
            </w:rPr>
          </w:pPr>
          <w:r>
            <w:rPr>
              <w:sz w:val="26"/>
              <w:szCs w:val="26"/>
            </w:rPr>
            <w:fldChar w:fldCharType="begin"/>
          </w:r>
          <w:r>
            <w:rPr>
              <w:sz w:val="26"/>
              <w:szCs w:val="26"/>
            </w:rPr>
            <w:instrText xml:space="preserve"> HYPERLINK \l _Toc32689 </w:instrText>
          </w:r>
          <w:r>
            <w:rPr>
              <w:sz w:val="26"/>
              <w:szCs w:val="26"/>
            </w:rPr>
            <w:fldChar w:fldCharType="separate"/>
          </w:r>
          <w:r>
            <w:rPr>
              <w:rFonts w:hint="default" w:cs="Times New Roman"/>
              <w:bCs/>
              <w:sz w:val="26"/>
              <w:szCs w:val="26"/>
              <w:lang w:val="en-US"/>
            </w:rPr>
            <w:t xml:space="preserve">2. </w:t>
          </w:r>
          <w:r>
            <w:rPr>
              <w:rFonts w:ascii="Times New Roman" w:hAnsi="Times New Roman" w:cs="Times New Roman"/>
              <w:bCs/>
              <w:sz w:val="26"/>
              <w:szCs w:val="26"/>
            </w:rPr>
            <w:t>Ellipse</w:t>
          </w:r>
          <w:r>
            <w:rPr>
              <w:rFonts w:hint="default" w:cs="Times New Roman"/>
              <w:bCs/>
              <w:sz w:val="26"/>
              <w:szCs w:val="26"/>
              <w:lang w:val="en-US"/>
            </w:rPr>
            <w:t>:</w:t>
          </w:r>
          <w:r>
            <w:rPr>
              <w:sz w:val="26"/>
              <w:szCs w:val="26"/>
            </w:rPr>
            <w:tab/>
          </w:r>
          <w:r>
            <w:rPr>
              <w:sz w:val="26"/>
              <w:szCs w:val="26"/>
            </w:rPr>
            <w:fldChar w:fldCharType="begin"/>
          </w:r>
          <w:r>
            <w:rPr>
              <w:sz w:val="26"/>
              <w:szCs w:val="26"/>
            </w:rPr>
            <w:instrText xml:space="preserve"> PAGEREF _Toc32689 \h </w:instrText>
          </w:r>
          <w:r>
            <w:rPr>
              <w:sz w:val="26"/>
              <w:szCs w:val="26"/>
            </w:rPr>
            <w:fldChar w:fldCharType="separate"/>
          </w:r>
          <w:r>
            <w:rPr>
              <w:sz w:val="26"/>
              <w:szCs w:val="26"/>
            </w:rPr>
            <w:t>8</w:t>
          </w:r>
          <w:r>
            <w:rPr>
              <w:sz w:val="26"/>
              <w:szCs w:val="26"/>
            </w:rPr>
            <w:fldChar w:fldCharType="end"/>
          </w:r>
          <w:r>
            <w:rPr>
              <w:sz w:val="26"/>
              <w:szCs w:val="26"/>
            </w:rPr>
            <w:fldChar w:fldCharType="end"/>
          </w:r>
        </w:p>
        <w:p>
          <w:pPr>
            <w:pStyle w:val="143"/>
            <w:tabs>
              <w:tab w:val="right" w:leader="dot" w:pos="9071"/>
            </w:tabs>
            <w:spacing w:line="360" w:lineRule="auto"/>
            <w:rPr>
              <w:sz w:val="26"/>
              <w:szCs w:val="26"/>
            </w:rPr>
          </w:pPr>
          <w:r>
            <w:rPr>
              <w:sz w:val="26"/>
              <w:szCs w:val="26"/>
            </w:rPr>
            <w:fldChar w:fldCharType="begin"/>
          </w:r>
          <w:r>
            <w:rPr>
              <w:sz w:val="26"/>
              <w:szCs w:val="26"/>
            </w:rPr>
            <w:instrText xml:space="preserve"> HYPERLINK \l _Toc25633 </w:instrText>
          </w:r>
          <w:r>
            <w:rPr>
              <w:sz w:val="26"/>
              <w:szCs w:val="26"/>
            </w:rPr>
            <w:fldChar w:fldCharType="separate"/>
          </w:r>
          <w:r>
            <w:rPr>
              <w:rFonts w:hint="default" w:cs="Times New Roman"/>
              <w:bCs/>
              <w:sz w:val="26"/>
              <w:szCs w:val="26"/>
              <w:lang w:val="en-US"/>
            </w:rPr>
            <w:t>3. R</w:t>
          </w:r>
          <w:r>
            <w:rPr>
              <w:rFonts w:ascii="Times New Roman" w:hAnsi="Times New Roman" w:cs="Times New Roman"/>
              <w:bCs/>
              <w:sz w:val="26"/>
              <w:szCs w:val="26"/>
            </w:rPr>
            <w:t>ectangle</w:t>
          </w:r>
          <w:r>
            <w:rPr>
              <w:rFonts w:hint="default" w:cs="Times New Roman"/>
              <w:bCs/>
              <w:sz w:val="26"/>
              <w:szCs w:val="26"/>
              <w:lang w:val="en-US"/>
            </w:rPr>
            <w:t>:</w:t>
          </w:r>
          <w:r>
            <w:rPr>
              <w:sz w:val="26"/>
              <w:szCs w:val="26"/>
            </w:rPr>
            <w:tab/>
          </w:r>
          <w:r>
            <w:rPr>
              <w:sz w:val="26"/>
              <w:szCs w:val="26"/>
            </w:rPr>
            <w:fldChar w:fldCharType="begin"/>
          </w:r>
          <w:r>
            <w:rPr>
              <w:sz w:val="26"/>
              <w:szCs w:val="26"/>
            </w:rPr>
            <w:instrText xml:space="preserve"> PAGEREF _Toc25633 \h </w:instrText>
          </w:r>
          <w:r>
            <w:rPr>
              <w:sz w:val="26"/>
              <w:szCs w:val="26"/>
            </w:rPr>
            <w:fldChar w:fldCharType="separate"/>
          </w:r>
          <w:r>
            <w:rPr>
              <w:sz w:val="26"/>
              <w:szCs w:val="26"/>
            </w:rPr>
            <w:t>9</w:t>
          </w:r>
          <w:r>
            <w:rPr>
              <w:sz w:val="26"/>
              <w:szCs w:val="26"/>
            </w:rPr>
            <w:fldChar w:fldCharType="end"/>
          </w:r>
          <w:r>
            <w:rPr>
              <w:sz w:val="26"/>
              <w:szCs w:val="26"/>
            </w:rPr>
            <w:fldChar w:fldCharType="end"/>
          </w:r>
        </w:p>
        <w:p>
          <w:pPr>
            <w:pStyle w:val="143"/>
            <w:tabs>
              <w:tab w:val="right" w:leader="dot" w:pos="9071"/>
            </w:tabs>
            <w:spacing w:line="360" w:lineRule="auto"/>
            <w:rPr>
              <w:sz w:val="26"/>
              <w:szCs w:val="26"/>
            </w:rPr>
          </w:pPr>
          <w:r>
            <w:rPr>
              <w:sz w:val="26"/>
              <w:szCs w:val="26"/>
            </w:rPr>
            <w:fldChar w:fldCharType="begin"/>
          </w:r>
          <w:r>
            <w:rPr>
              <w:sz w:val="26"/>
              <w:szCs w:val="26"/>
            </w:rPr>
            <w:instrText xml:space="preserve"> HYPERLINK \l _Toc23018 </w:instrText>
          </w:r>
          <w:r>
            <w:rPr>
              <w:sz w:val="26"/>
              <w:szCs w:val="26"/>
            </w:rPr>
            <w:fldChar w:fldCharType="separate"/>
          </w:r>
          <w:r>
            <w:rPr>
              <w:rFonts w:hint="default" w:cs="Times New Roman"/>
              <w:bCs/>
              <w:sz w:val="26"/>
              <w:szCs w:val="26"/>
              <w:lang w:val="en-US"/>
            </w:rPr>
            <w:t>4. C</w:t>
          </w:r>
          <w:r>
            <w:rPr>
              <w:rFonts w:ascii="Times New Roman" w:hAnsi="Times New Roman" w:cs="Times New Roman"/>
              <w:bCs/>
              <w:sz w:val="26"/>
              <w:szCs w:val="26"/>
            </w:rPr>
            <w:t>ircle</w:t>
          </w:r>
          <w:r>
            <w:rPr>
              <w:rFonts w:hint="default" w:cs="Times New Roman"/>
              <w:bCs/>
              <w:sz w:val="26"/>
              <w:szCs w:val="26"/>
              <w:lang w:val="en-US"/>
            </w:rPr>
            <w:t>:</w:t>
          </w:r>
          <w:r>
            <w:rPr>
              <w:sz w:val="26"/>
              <w:szCs w:val="26"/>
            </w:rPr>
            <w:tab/>
          </w:r>
          <w:r>
            <w:rPr>
              <w:sz w:val="26"/>
              <w:szCs w:val="26"/>
            </w:rPr>
            <w:fldChar w:fldCharType="begin"/>
          </w:r>
          <w:r>
            <w:rPr>
              <w:sz w:val="26"/>
              <w:szCs w:val="26"/>
            </w:rPr>
            <w:instrText xml:space="preserve"> PAGEREF _Toc23018 \h </w:instrText>
          </w:r>
          <w:r>
            <w:rPr>
              <w:sz w:val="26"/>
              <w:szCs w:val="26"/>
            </w:rPr>
            <w:fldChar w:fldCharType="separate"/>
          </w:r>
          <w:r>
            <w:rPr>
              <w:sz w:val="26"/>
              <w:szCs w:val="26"/>
            </w:rPr>
            <w:t>10</w:t>
          </w:r>
          <w:r>
            <w:rPr>
              <w:sz w:val="26"/>
              <w:szCs w:val="26"/>
            </w:rPr>
            <w:fldChar w:fldCharType="end"/>
          </w:r>
          <w:r>
            <w:rPr>
              <w:sz w:val="26"/>
              <w:szCs w:val="26"/>
            </w:rPr>
            <w:fldChar w:fldCharType="end"/>
          </w:r>
        </w:p>
        <w:p>
          <w:pPr>
            <w:pStyle w:val="143"/>
            <w:tabs>
              <w:tab w:val="right" w:leader="dot" w:pos="9071"/>
            </w:tabs>
            <w:spacing w:line="360" w:lineRule="auto"/>
            <w:rPr>
              <w:sz w:val="26"/>
              <w:szCs w:val="26"/>
            </w:rPr>
          </w:pPr>
          <w:r>
            <w:rPr>
              <w:sz w:val="26"/>
              <w:szCs w:val="26"/>
            </w:rPr>
            <w:fldChar w:fldCharType="begin"/>
          </w:r>
          <w:r>
            <w:rPr>
              <w:sz w:val="26"/>
              <w:szCs w:val="26"/>
            </w:rPr>
            <w:instrText xml:space="preserve"> HYPERLINK \l _Toc13809 </w:instrText>
          </w:r>
          <w:r>
            <w:rPr>
              <w:sz w:val="26"/>
              <w:szCs w:val="26"/>
            </w:rPr>
            <w:fldChar w:fldCharType="separate"/>
          </w:r>
          <w:r>
            <w:rPr>
              <w:rFonts w:hint="default" w:cs="Times New Roman"/>
              <w:bCs/>
              <w:sz w:val="26"/>
              <w:szCs w:val="26"/>
              <w:lang w:val="en-US"/>
            </w:rPr>
            <w:t xml:space="preserve">5. </w:t>
          </w:r>
          <w:r>
            <w:rPr>
              <w:rFonts w:ascii="Times New Roman" w:hAnsi="Times New Roman" w:cs="Times New Roman"/>
              <w:bCs/>
              <w:sz w:val="26"/>
              <w:szCs w:val="26"/>
            </w:rPr>
            <w:t>Arc</w:t>
          </w:r>
          <w:r>
            <w:rPr>
              <w:rFonts w:hint="default" w:cs="Times New Roman"/>
              <w:bCs/>
              <w:sz w:val="26"/>
              <w:szCs w:val="26"/>
              <w:lang w:val="en-US"/>
            </w:rPr>
            <w:t>:</w:t>
          </w:r>
          <w:r>
            <w:rPr>
              <w:sz w:val="26"/>
              <w:szCs w:val="26"/>
            </w:rPr>
            <w:tab/>
          </w:r>
          <w:r>
            <w:rPr>
              <w:sz w:val="26"/>
              <w:szCs w:val="26"/>
            </w:rPr>
            <w:fldChar w:fldCharType="begin"/>
          </w:r>
          <w:r>
            <w:rPr>
              <w:sz w:val="26"/>
              <w:szCs w:val="26"/>
            </w:rPr>
            <w:instrText xml:space="preserve"> PAGEREF _Toc13809 \h </w:instrText>
          </w:r>
          <w:r>
            <w:rPr>
              <w:sz w:val="26"/>
              <w:szCs w:val="26"/>
            </w:rPr>
            <w:fldChar w:fldCharType="separate"/>
          </w:r>
          <w:r>
            <w:rPr>
              <w:sz w:val="26"/>
              <w:szCs w:val="26"/>
            </w:rPr>
            <w:t>12</w:t>
          </w:r>
          <w:r>
            <w:rPr>
              <w:sz w:val="26"/>
              <w:szCs w:val="26"/>
            </w:rPr>
            <w:fldChar w:fldCharType="end"/>
          </w:r>
          <w:r>
            <w:rPr>
              <w:sz w:val="26"/>
              <w:szCs w:val="26"/>
            </w:rPr>
            <w:fldChar w:fldCharType="end"/>
          </w:r>
        </w:p>
        <w:p>
          <w:pPr>
            <w:pStyle w:val="143"/>
            <w:tabs>
              <w:tab w:val="right" w:leader="dot" w:pos="9071"/>
            </w:tabs>
            <w:spacing w:line="360" w:lineRule="auto"/>
            <w:rPr>
              <w:sz w:val="26"/>
              <w:szCs w:val="26"/>
            </w:rPr>
          </w:pPr>
          <w:r>
            <w:rPr>
              <w:sz w:val="26"/>
              <w:szCs w:val="26"/>
            </w:rPr>
            <w:fldChar w:fldCharType="begin"/>
          </w:r>
          <w:r>
            <w:rPr>
              <w:sz w:val="26"/>
              <w:szCs w:val="26"/>
            </w:rPr>
            <w:instrText xml:space="preserve"> HYPERLINK \l _Toc13734 </w:instrText>
          </w:r>
          <w:r>
            <w:rPr>
              <w:sz w:val="26"/>
              <w:szCs w:val="26"/>
            </w:rPr>
            <w:fldChar w:fldCharType="separate"/>
          </w:r>
          <w:r>
            <w:rPr>
              <w:rFonts w:hint="default" w:cs="Times New Roman"/>
              <w:bCs/>
              <w:sz w:val="26"/>
              <w:szCs w:val="26"/>
              <w:lang w:val="en-US"/>
            </w:rPr>
            <w:t>6. Polygon</w:t>
          </w:r>
          <w:r>
            <w:rPr>
              <w:sz w:val="26"/>
              <w:szCs w:val="26"/>
            </w:rPr>
            <w:tab/>
          </w:r>
          <w:r>
            <w:rPr>
              <w:sz w:val="26"/>
              <w:szCs w:val="26"/>
            </w:rPr>
            <w:fldChar w:fldCharType="begin"/>
          </w:r>
          <w:r>
            <w:rPr>
              <w:sz w:val="26"/>
              <w:szCs w:val="26"/>
            </w:rPr>
            <w:instrText xml:space="preserve"> PAGEREF _Toc13734 \h </w:instrText>
          </w:r>
          <w:r>
            <w:rPr>
              <w:sz w:val="26"/>
              <w:szCs w:val="26"/>
            </w:rPr>
            <w:fldChar w:fldCharType="separate"/>
          </w:r>
          <w:r>
            <w:rPr>
              <w:sz w:val="26"/>
              <w:szCs w:val="26"/>
            </w:rPr>
            <w:t>13</w:t>
          </w:r>
          <w:r>
            <w:rPr>
              <w:sz w:val="26"/>
              <w:szCs w:val="26"/>
            </w:rPr>
            <w:fldChar w:fldCharType="end"/>
          </w:r>
          <w:r>
            <w:rPr>
              <w:sz w:val="26"/>
              <w:szCs w:val="26"/>
            </w:rPr>
            <w:fldChar w:fldCharType="end"/>
          </w:r>
        </w:p>
        <w:p>
          <w:pPr>
            <w:pStyle w:val="143"/>
            <w:tabs>
              <w:tab w:val="right" w:leader="dot" w:pos="9071"/>
            </w:tabs>
            <w:spacing w:line="360" w:lineRule="auto"/>
            <w:rPr>
              <w:sz w:val="26"/>
              <w:szCs w:val="26"/>
            </w:rPr>
          </w:pPr>
          <w:r>
            <w:rPr>
              <w:sz w:val="26"/>
              <w:szCs w:val="26"/>
            </w:rPr>
            <w:fldChar w:fldCharType="begin"/>
          </w:r>
          <w:r>
            <w:rPr>
              <w:sz w:val="26"/>
              <w:szCs w:val="26"/>
            </w:rPr>
            <w:instrText xml:space="preserve"> HYPERLINK \l _Toc22364 </w:instrText>
          </w:r>
          <w:r>
            <w:rPr>
              <w:sz w:val="26"/>
              <w:szCs w:val="26"/>
            </w:rPr>
            <w:fldChar w:fldCharType="separate"/>
          </w:r>
          <w:r>
            <w:rPr>
              <w:rFonts w:hint="default" w:cs="Times New Roman"/>
              <w:bCs/>
              <w:sz w:val="26"/>
              <w:szCs w:val="26"/>
              <w:lang w:val="en-US"/>
            </w:rPr>
            <w:t>7. Hexagon (Bonus)</w:t>
          </w:r>
          <w:r>
            <w:rPr>
              <w:rFonts w:hint="default" w:cs="Times New Roman"/>
              <w:sz w:val="26"/>
              <w:szCs w:val="26"/>
              <w:lang w:val="en-US"/>
            </w:rPr>
            <w:t>:</w:t>
          </w:r>
          <w:r>
            <w:rPr>
              <w:sz w:val="26"/>
              <w:szCs w:val="26"/>
            </w:rPr>
            <w:tab/>
          </w:r>
          <w:r>
            <w:rPr>
              <w:sz w:val="26"/>
              <w:szCs w:val="26"/>
            </w:rPr>
            <w:fldChar w:fldCharType="begin"/>
          </w:r>
          <w:r>
            <w:rPr>
              <w:sz w:val="26"/>
              <w:szCs w:val="26"/>
            </w:rPr>
            <w:instrText xml:space="preserve"> PAGEREF _Toc22364 \h </w:instrText>
          </w:r>
          <w:r>
            <w:rPr>
              <w:sz w:val="26"/>
              <w:szCs w:val="26"/>
            </w:rPr>
            <w:fldChar w:fldCharType="separate"/>
          </w:r>
          <w:r>
            <w:rPr>
              <w:sz w:val="26"/>
              <w:szCs w:val="26"/>
            </w:rPr>
            <w:t>14</w:t>
          </w:r>
          <w:r>
            <w:rPr>
              <w:sz w:val="26"/>
              <w:szCs w:val="26"/>
            </w:rPr>
            <w:fldChar w:fldCharType="end"/>
          </w:r>
          <w:r>
            <w:rPr>
              <w:sz w:val="26"/>
              <w:szCs w:val="26"/>
            </w:rPr>
            <w:fldChar w:fldCharType="end"/>
          </w:r>
        </w:p>
        <w:p>
          <w:pPr>
            <w:pStyle w:val="143"/>
            <w:tabs>
              <w:tab w:val="right" w:leader="dot" w:pos="9071"/>
            </w:tabs>
            <w:spacing w:line="360" w:lineRule="auto"/>
            <w:rPr>
              <w:sz w:val="26"/>
              <w:szCs w:val="26"/>
            </w:rPr>
          </w:pPr>
          <w:r>
            <w:rPr>
              <w:sz w:val="26"/>
              <w:szCs w:val="26"/>
            </w:rPr>
            <w:fldChar w:fldCharType="begin"/>
          </w:r>
          <w:r>
            <w:rPr>
              <w:sz w:val="26"/>
              <w:szCs w:val="26"/>
            </w:rPr>
            <w:instrText xml:space="preserve"> HYPERLINK \l _Toc15148 </w:instrText>
          </w:r>
          <w:r>
            <w:rPr>
              <w:sz w:val="26"/>
              <w:szCs w:val="26"/>
            </w:rPr>
            <w:fldChar w:fldCharType="separate"/>
          </w:r>
          <w:r>
            <w:rPr>
              <w:rFonts w:hint="default"/>
              <w:bCs/>
              <w:sz w:val="26"/>
              <w:szCs w:val="26"/>
              <w:lang w:val="en-US"/>
            </w:rPr>
            <w:t>8. Triangle (Bonus):</w:t>
          </w:r>
          <w:r>
            <w:rPr>
              <w:sz w:val="26"/>
              <w:szCs w:val="26"/>
            </w:rPr>
            <w:tab/>
          </w:r>
          <w:r>
            <w:rPr>
              <w:sz w:val="26"/>
              <w:szCs w:val="26"/>
            </w:rPr>
            <w:fldChar w:fldCharType="begin"/>
          </w:r>
          <w:r>
            <w:rPr>
              <w:sz w:val="26"/>
              <w:szCs w:val="26"/>
            </w:rPr>
            <w:instrText xml:space="preserve"> PAGEREF _Toc15148 \h </w:instrText>
          </w:r>
          <w:r>
            <w:rPr>
              <w:sz w:val="26"/>
              <w:szCs w:val="26"/>
            </w:rPr>
            <w:fldChar w:fldCharType="separate"/>
          </w:r>
          <w:r>
            <w:rPr>
              <w:sz w:val="26"/>
              <w:szCs w:val="26"/>
            </w:rPr>
            <w:t>15</w:t>
          </w:r>
          <w:r>
            <w:rPr>
              <w:sz w:val="26"/>
              <w:szCs w:val="26"/>
            </w:rPr>
            <w:fldChar w:fldCharType="end"/>
          </w:r>
          <w:r>
            <w:rPr>
              <w:sz w:val="26"/>
              <w:szCs w:val="26"/>
            </w:rPr>
            <w:fldChar w:fldCharType="end"/>
          </w:r>
        </w:p>
        <w:p>
          <w:pPr>
            <w:pStyle w:val="143"/>
            <w:tabs>
              <w:tab w:val="right" w:leader="dot" w:pos="9071"/>
            </w:tabs>
            <w:spacing w:line="360" w:lineRule="auto"/>
            <w:rPr>
              <w:sz w:val="26"/>
              <w:szCs w:val="26"/>
            </w:rPr>
          </w:pPr>
          <w:r>
            <w:rPr>
              <w:sz w:val="26"/>
              <w:szCs w:val="26"/>
            </w:rPr>
            <w:fldChar w:fldCharType="begin"/>
          </w:r>
          <w:r>
            <w:rPr>
              <w:sz w:val="26"/>
              <w:szCs w:val="26"/>
            </w:rPr>
            <w:instrText xml:space="preserve"> HYPERLINK \l _Toc29328 </w:instrText>
          </w:r>
          <w:r>
            <w:rPr>
              <w:sz w:val="26"/>
              <w:szCs w:val="26"/>
            </w:rPr>
            <w:fldChar w:fldCharType="separate"/>
          </w:r>
          <w:r>
            <w:rPr>
              <w:rFonts w:hint="default"/>
              <w:bCs/>
              <w:sz w:val="26"/>
              <w:szCs w:val="26"/>
              <w:lang w:val="en-US"/>
            </w:rPr>
            <w:t>9. Diamond (Bonus):</w:t>
          </w:r>
          <w:r>
            <w:rPr>
              <w:sz w:val="26"/>
              <w:szCs w:val="26"/>
            </w:rPr>
            <w:tab/>
          </w:r>
          <w:r>
            <w:rPr>
              <w:sz w:val="26"/>
              <w:szCs w:val="26"/>
            </w:rPr>
            <w:fldChar w:fldCharType="begin"/>
          </w:r>
          <w:r>
            <w:rPr>
              <w:sz w:val="26"/>
              <w:szCs w:val="26"/>
            </w:rPr>
            <w:instrText xml:space="preserve"> PAGEREF _Toc29328 \h </w:instrText>
          </w:r>
          <w:r>
            <w:rPr>
              <w:sz w:val="26"/>
              <w:szCs w:val="26"/>
            </w:rPr>
            <w:fldChar w:fldCharType="separate"/>
          </w:r>
          <w:r>
            <w:rPr>
              <w:sz w:val="26"/>
              <w:szCs w:val="26"/>
            </w:rPr>
            <w:t>17</w:t>
          </w:r>
          <w:r>
            <w:rPr>
              <w:sz w:val="26"/>
              <w:szCs w:val="26"/>
            </w:rPr>
            <w:fldChar w:fldCharType="end"/>
          </w:r>
          <w:r>
            <w:rPr>
              <w:sz w:val="26"/>
              <w:szCs w:val="26"/>
            </w:rPr>
            <w:fldChar w:fldCharType="end"/>
          </w:r>
        </w:p>
        <w:p>
          <w:pPr>
            <w:pStyle w:val="143"/>
            <w:tabs>
              <w:tab w:val="right" w:leader="dot" w:pos="9071"/>
            </w:tabs>
            <w:spacing w:line="360" w:lineRule="auto"/>
            <w:rPr>
              <w:sz w:val="26"/>
              <w:szCs w:val="26"/>
            </w:rPr>
          </w:pPr>
          <w:r>
            <w:rPr>
              <w:sz w:val="26"/>
              <w:szCs w:val="26"/>
            </w:rPr>
            <w:fldChar w:fldCharType="begin"/>
          </w:r>
          <w:r>
            <w:rPr>
              <w:sz w:val="26"/>
              <w:szCs w:val="26"/>
            </w:rPr>
            <w:instrText xml:space="preserve"> HYPERLINK \l _Toc10966 </w:instrText>
          </w:r>
          <w:r>
            <w:rPr>
              <w:sz w:val="26"/>
              <w:szCs w:val="26"/>
            </w:rPr>
            <w:fldChar w:fldCharType="separate"/>
          </w:r>
          <w:r>
            <w:rPr>
              <w:rFonts w:hint="default"/>
              <w:bCs/>
              <w:sz w:val="26"/>
              <w:szCs w:val="26"/>
              <w:lang w:val="en-US"/>
            </w:rPr>
            <w:t>10. Star (Bonus):</w:t>
          </w:r>
          <w:r>
            <w:rPr>
              <w:sz w:val="26"/>
              <w:szCs w:val="26"/>
            </w:rPr>
            <w:tab/>
          </w:r>
          <w:r>
            <w:rPr>
              <w:sz w:val="26"/>
              <w:szCs w:val="26"/>
            </w:rPr>
            <w:fldChar w:fldCharType="begin"/>
          </w:r>
          <w:r>
            <w:rPr>
              <w:sz w:val="26"/>
              <w:szCs w:val="26"/>
            </w:rPr>
            <w:instrText xml:space="preserve"> PAGEREF _Toc10966 \h </w:instrText>
          </w:r>
          <w:r>
            <w:rPr>
              <w:sz w:val="26"/>
              <w:szCs w:val="26"/>
            </w:rPr>
            <w:fldChar w:fldCharType="separate"/>
          </w:r>
          <w:r>
            <w:rPr>
              <w:sz w:val="26"/>
              <w:szCs w:val="26"/>
            </w:rPr>
            <w:t>18</w:t>
          </w:r>
          <w:r>
            <w:rPr>
              <w:sz w:val="26"/>
              <w:szCs w:val="26"/>
            </w:rPr>
            <w:fldChar w:fldCharType="end"/>
          </w:r>
          <w:r>
            <w:rPr>
              <w:sz w:val="26"/>
              <w:szCs w:val="26"/>
            </w:rPr>
            <w:fldChar w:fldCharType="end"/>
          </w:r>
        </w:p>
        <w:p>
          <w:pPr>
            <w:pStyle w:val="143"/>
            <w:tabs>
              <w:tab w:val="right" w:leader="dot" w:pos="9071"/>
            </w:tabs>
            <w:spacing w:line="360" w:lineRule="auto"/>
            <w:rPr>
              <w:sz w:val="26"/>
              <w:szCs w:val="26"/>
            </w:rPr>
          </w:pPr>
          <w:r>
            <w:rPr>
              <w:sz w:val="26"/>
              <w:szCs w:val="26"/>
            </w:rPr>
            <w:fldChar w:fldCharType="begin"/>
          </w:r>
          <w:r>
            <w:rPr>
              <w:sz w:val="26"/>
              <w:szCs w:val="26"/>
            </w:rPr>
            <w:instrText xml:space="preserve"> HYPERLINK \l _Toc4579 </w:instrText>
          </w:r>
          <w:r>
            <w:rPr>
              <w:sz w:val="26"/>
              <w:szCs w:val="26"/>
            </w:rPr>
            <w:fldChar w:fldCharType="separate"/>
          </w:r>
          <w:r>
            <w:rPr>
              <w:rFonts w:hint="default"/>
              <w:bCs/>
              <w:sz w:val="26"/>
              <w:szCs w:val="26"/>
              <w:lang w:val="en-US"/>
            </w:rPr>
            <w:t>11. Pencil (Bonus):</w:t>
          </w:r>
          <w:r>
            <w:rPr>
              <w:sz w:val="26"/>
              <w:szCs w:val="26"/>
            </w:rPr>
            <w:tab/>
          </w:r>
          <w:r>
            <w:rPr>
              <w:sz w:val="26"/>
              <w:szCs w:val="26"/>
            </w:rPr>
            <w:fldChar w:fldCharType="begin"/>
          </w:r>
          <w:r>
            <w:rPr>
              <w:sz w:val="26"/>
              <w:szCs w:val="26"/>
            </w:rPr>
            <w:instrText xml:space="preserve"> PAGEREF _Toc4579 \h </w:instrText>
          </w:r>
          <w:r>
            <w:rPr>
              <w:sz w:val="26"/>
              <w:szCs w:val="26"/>
            </w:rPr>
            <w:fldChar w:fldCharType="separate"/>
          </w:r>
          <w:r>
            <w:rPr>
              <w:sz w:val="26"/>
              <w:szCs w:val="26"/>
            </w:rPr>
            <w:t>19</w:t>
          </w:r>
          <w:r>
            <w:rPr>
              <w:sz w:val="26"/>
              <w:szCs w:val="26"/>
            </w:rPr>
            <w:fldChar w:fldCharType="end"/>
          </w:r>
          <w:r>
            <w:rPr>
              <w:sz w:val="26"/>
              <w:szCs w:val="26"/>
            </w:rPr>
            <w:fldChar w:fldCharType="end"/>
          </w:r>
        </w:p>
        <w:p>
          <w:pPr>
            <w:pStyle w:val="143"/>
            <w:tabs>
              <w:tab w:val="right" w:leader="dot" w:pos="9071"/>
            </w:tabs>
            <w:spacing w:line="360" w:lineRule="auto"/>
            <w:rPr>
              <w:sz w:val="26"/>
              <w:szCs w:val="26"/>
            </w:rPr>
          </w:pPr>
          <w:r>
            <w:rPr>
              <w:sz w:val="26"/>
              <w:szCs w:val="26"/>
            </w:rPr>
            <w:fldChar w:fldCharType="begin"/>
          </w:r>
          <w:r>
            <w:rPr>
              <w:sz w:val="26"/>
              <w:szCs w:val="26"/>
            </w:rPr>
            <w:instrText xml:space="preserve"> HYPERLINK \l _Toc27541 </w:instrText>
          </w:r>
          <w:r>
            <w:rPr>
              <w:sz w:val="26"/>
              <w:szCs w:val="26"/>
            </w:rPr>
            <w:fldChar w:fldCharType="separate"/>
          </w:r>
          <w:r>
            <w:rPr>
              <w:rFonts w:hint="default"/>
              <w:bCs/>
              <w:sz w:val="26"/>
              <w:szCs w:val="26"/>
              <w:lang w:val="en-US"/>
            </w:rPr>
            <w:t>12. Eraser (Bonus):</w:t>
          </w:r>
          <w:r>
            <w:rPr>
              <w:sz w:val="26"/>
              <w:szCs w:val="26"/>
            </w:rPr>
            <w:tab/>
          </w:r>
          <w:r>
            <w:rPr>
              <w:sz w:val="26"/>
              <w:szCs w:val="26"/>
            </w:rPr>
            <w:fldChar w:fldCharType="begin"/>
          </w:r>
          <w:r>
            <w:rPr>
              <w:sz w:val="26"/>
              <w:szCs w:val="26"/>
            </w:rPr>
            <w:instrText xml:space="preserve"> PAGEREF _Toc27541 \h </w:instrText>
          </w:r>
          <w:r>
            <w:rPr>
              <w:sz w:val="26"/>
              <w:szCs w:val="26"/>
            </w:rPr>
            <w:fldChar w:fldCharType="separate"/>
          </w:r>
          <w:r>
            <w:rPr>
              <w:sz w:val="26"/>
              <w:szCs w:val="26"/>
            </w:rPr>
            <w:t>19</w:t>
          </w:r>
          <w:r>
            <w:rPr>
              <w:sz w:val="26"/>
              <w:szCs w:val="26"/>
            </w:rPr>
            <w:fldChar w:fldCharType="end"/>
          </w:r>
          <w:r>
            <w:rPr>
              <w:sz w:val="26"/>
              <w:szCs w:val="26"/>
            </w:rPr>
            <w:fldChar w:fldCharType="end"/>
          </w:r>
        </w:p>
        <w:p>
          <w:pPr>
            <w:pStyle w:val="144"/>
            <w:tabs>
              <w:tab w:val="right" w:leader="dot" w:pos="9071"/>
            </w:tabs>
            <w:spacing w:line="360" w:lineRule="auto"/>
            <w:ind w:left="0" w:leftChars="0" w:firstLine="130" w:firstLineChars="50"/>
            <w:rPr>
              <w:b/>
              <w:bCs/>
              <w:sz w:val="26"/>
              <w:szCs w:val="26"/>
            </w:rPr>
          </w:pPr>
          <w:r>
            <w:rPr>
              <w:b/>
              <w:bCs/>
              <w:sz w:val="26"/>
              <w:szCs w:val="26"/>
            </w:rPr>
            <w:fldChar w:fldCharType="begin"/>
          </w:r>
          <w:r>
            <w:rPr>
              <w:b/>
              <w:bCs/>
              <w:sz w:val="26"/>
              <w:szCs w:val="26"/>
            </w:rPr>
            <w:instrText xml:space="preserve"> HYPERLINK \l _Toc13987 </w:instrText>
          </w:r>
          <w:r>
            <w:rPr>
              <w:b/>
              <w:bCs/>
              <w:sz w:val="26"/>
              <w:szCs w:val="26"/>
            </w:rPr>
            <w:fldChar w:fldCharType="separate"/>
          </w:r>
          <w:r>
            <w:rPr>
              <w:rFonts w:ascii="Times New Roman" w:hAnsi="Times New Roman" w:cs="Times New Roman"/>
              <w:b/>
              <w:bCs/>
              <w:sz w:val="26"/>
              <w:szCs w:val="26"/>
            </w:rPr>
            <w:t>+ Develop other functions allowing users are able to adjust Pen properties (color, width, dash style), and Brush properties (color, style).</w:t>
          </w:r>
          <w:r>
            <w:rPr>
              <w:b/>
              <w:bCs/>
              <w:sz w:val="26"/>
              <w:szCs w:val="26"/>
            </w:rPr>
            <w:tab/>
          </w:r>
          <w:r>
            <w:rPr>
              <w:b/>
              <w:bCs/>
              <w:sz w:val="26"/>
              <w:szCs w:val="26"/>
            </w:rPr>
            <w:fldChar w:fldCharType="begin"/>
          </w:r>
          <w:r>
            <w:rPr>
              <w:b/>
              <w:bCs/>
              <w:sz w:val="26"/>
              <w:szCs w:val="26"/>
            </w:rPr>
            <w:instrText xml:space="preserve"> PAGEREF _Toc13987 \h </w:instrText>
          </w:r>
          <w:r>
            <w:rPr>
              <w:b/>
              <w:bCs/>
              <w:sz w:val="26"/>
              <w:szCs w:val="26"/>
            </w:rPr>
            <w:fldChar w:fldCharType="separate"/>
          </w:r>
          <w:r>
            <w:rPr>
              <w:b/>
              <w:bCs/>
              <w:sz w:val="26"/>
              <w:szCs w:val="26"/>
            </w:rPr>
            <w:t>27</w:t>
          </w:r>
          <w:r>
            <w:rPr>
              <w:b/>
              <w:bCs/>
              <w:sz w:val="26"/>
              <w:szCs w:val="26"/>
            </w:rPr>
            <w:fldChar w:fldCharType="end"/>
          </w:r>
          <w:r>
            <w:rPr>
              <w:b/>
              <w:bCs/>
              <w:sz w:val="26"/>
              <w:szCs w:val="26"/>
            </w:rPr>
            <w:fldChar w:fldCharType="end"/>
          </w:r>
        </w:p>
        <w:p>
          <w:pPr>
            <w:pStyle w:val="144"/>
            <w:tabs>
              <w:tab w:val="right" w:leader="dot" w:pos="9071"/>
            </w:tabs>
            <w:spacing w:line="360" w:lineRule="auto"/>
            <w:ind w:left="0" w:leftChars="0" w:firstLine="0" w:firstLineChars="0"/>
            <w:rPr>
              <w:b/>
              <w:bCs/>
              <w:sz w:val="26"/>
              <w:szCs w:val="26"/>
            </w:rPr>
          </w:pPr>
          <w:r>
            <w:rPr>
              <w:b/>
              <w:bCs/>
              <w:sz w:val="26"/>
              <w:szCs w:val="26"/>
            </w:rPr>
            <w:fldChar w:fldCharType="begin"/>
          </w:r>
          <w:r>
            <w:rPr>
              <w:b/>
              <w:bCs/>
              <w:sz w:val="26"/>
              <w:szCs w:val="26"/>
            </w:rPr>
            <w:instrText xml:space="preserve"> HYPERLINK \l _Toc11981 </w:instrText>
          </w:r>
          <w:r>
            <w:rPr>
              <w:b/>
              <w:bCs/>
              <w:sz w:val="26"/>
              <w:szCs w:val="26"/>
            </w:rPr>
            <w:fldChar w:fldCharType="separate"/>
          </w:r>
          <w:r>
            <w:rPr>
              <w:rFonts w:ascii="Times New Roman" w:hAnsi="Times New Roman" w:cs="Times New Roman"/>
              <w:b/>
              <w:bCs/>
              <w:sz w:val="26"/>
              <w:szCs w:val="26"/>
            </w:rPr>
            <w:t>+ Select and drag the graphic objects.</w:t>
          </w:r>
          <w:r>
            <w:rPr>
              <w:b/>
              <w:bCs/>
              <w:sz w:val="26"/>
              <w:szCs w:val="26"/>
            </w:rPr>
            <w:tab/>
          </w:r>
          <w:r>
            <w:rPr>
              <w:b/>
              <w:bCs/>
              <w:sz w:val="26"/>
              <w:szCs w:val="26"/>
            </w:rPr>
            <w:fldChar w:fldCharType="begin"/>
          </w:r>
          <w:r>
            <w:rPr>
              <w:b/>
              <w:bCs/>
              <w:sz w:val="26"/>
              <w:szCs w:val="26"/>
            </w:rPr>
            <w:instrText xml:space="preserve"> PAGEREF _Toc11981 \h </w:instrText>
          </w:r>
          <w:r>
            <w:rPr>
              <w:b/>
              <w:bCs/>
              <w:sz w:val="26"/>
              <w:szCs w:val="26"/>
            </w:rPr>
            <w:fldChar w:fldCharType="separate"/>
          </w:r>
          <w:r>
            <w:rPr>
              <w:b/>
              <w:bCs/>
              <w:sz w:val="26"/>
              <w:szCs w:val="26"/>
            </w:rPr>
            <w:t>29</w:t>
          </w:r>
          <w:r>
            <w:rPr>
              <w:b/>
              <w:bCs/>
              <w:sz w:val="26"/>
              <w:szCs w:val="26"/>
            </w:rPr>
            <w:fldChar w:fldCharType="end"/>
          </w:r>
          <w:r>
            <w:rPr>
              <w:b/>
              <w:bCs/>
              <w:sz w:val="26"/>
              <w:szCs w:val="26"/>
            </w:rPr>
            <w:fldChar w:fldCharType="end"/>
          </w:r>
        </w:p>
        <w:p>
          <w:pPr>
            <w:pStyle w:val="144"/>
            <w:tabs>
              <w:tab w:val="right" w:leader="dot" w:pos="9071"/>
            </w:tabs>
            <w:spacing w:line="360" w:lineRule="auto"/>
            <w:ind w:left="0" w:leftChars="0" w:firstLine="0" w:firstLineChars="0"/>
            <w:rPr>
              <w:b/>
              <w:bCs/>
              <w:sz w:val="26"/>
              <w:szCs w:val="26"/>
            </w:rPr>
          </w:pPr>
          <w:r>
            <w:rPr>
              <w:b/>
              <w:bCs/>
              <w:sz w:val="26"/>
              <w:szCs w:val="26"/>
            </w:rPr>
            <w:fldChar w:fldCharType="begin"/>
          </w:r>
          <w:r>
            <w:rPr>
              <w:b/>
              <w:bCs/>
              <w:sz w:val="26"/>
              <w:szCs w:val="26"/>
            </w:rPr>
            <w:instrText xml:space="preserve"> HYPERLINK \l _Toc22442 </w:instrText>
          </w:r>
          <w:r>
            <w:rPr>
              <w:b/>
              <w:bCs/>
              <w:sz w:val="26"/>
              <w:szCs w:val="26"/>
            </w:rPr>
            <w:fldChar w:fldCharType="separate"/>
          </w:r>
          <w:r>
            <w:rPr>
              <w:rFonts w:ascii="Times New Roman" w:hAnsi="Times New Roman" w:cs="Times New Roman"/>
              <w:b/>
              <w:bCs/>
              <w:sz w:val="26"/>
              <w:szCs w:val="26"/>
            </w:rPr>
            <w:t>+ Zoom in and zoom out to change the size of the objects.</w:t>
          </w:r>
          <w:r>
            <w:rPr>
              <w:b/>
              <w:bCs/>
              <w:sz w:val="26"/>
              <w:szCs w:val="26"/>
            </w:rPr>
            <w:tab/>
          </w:r>
          <w:r>
            <w:rPr>
              <w:b/>
              <w:bCs/>
              <w:sz w:val="26"/>
              <w:szCs w:val="26"/>
            </w:rPr>
            <w:fldChar w:fldCharType="begin"/>
          </w:r>
          <w:r>
            <w:rPr>
              <w:b/>
              <w:bCs/>
              <w:sz w:val="26"/>
              <w:szCs w:val="26"/>
            </w:rPr>
            <w:instrText xml:space="preserve"> PAGEREF _Toc22442 \h </w:instrText>
          </w:r>
          <w:r>
            <w:rPr>
              <w:b/>
              <w:bCs/>
              <w:sz w:val="26"/>
              <w:szCs w:val="26"/>
            </w:rPr>
            <w:fldChar w:fldCharType="separate"/>
          </w:r>
          <w:r>
            <w:rPr>
              <w:b/>
              <w:bCs/>
              <w:sz w:val="26"/>
              <w:szCs w:val="26"/>
            </w:rPr>
            <w:t>33</w:t>
          </w:r>
          <w:r>
            <w:rPr>
              <w:b/>
              <w:bCs/>
              <w:sz w:val="26"/>
              <w:szCs w:val="26"/>
            </w:rPr>
            <w:fldChar w:fldCharType="end"/>
          </w:r>
          <w:r>
            <w:rPr>
              <w:b/>
              <w:bCs/>
              <w:sz w:val="26"/>
              <w:szCs w:val="26"/>
            </w:rPr>
            <w:fldChar w:fldCharType="end"/>
          </w:r>
        </w:p>
        <w:p>
          <w:pPr>
            <w:pStyle w:val="142"/>
            <w:tabs>
              <w:tab w:val="right" w:leader="dot" w:pos="9071"/>
            </w:tabs>
            <w:spacing w:line="360" w:lineRule="auto"/>
            <w:rPr>
              <w:b/>
              <w:bCs/>
              <w:sz w:val="26"/>
              <w:szCs w:val="26"/>
            </w:rPr>
          </w:pPr>
          <w:r>
            <w:rPr>
              <w:b/>
              <w:bCs/>
              <w:sz w:val="26"/>
              <w:szCs w:val="26"/>
            </w:rPr>
            <w:fldChar w:fldCharType="begin"/>
          </w:r>
          <w:r>
            <w:rPr>
              <w:b/>
              <w:bCs/>
              <w:sz w:val="26"/>
              <w:szCs w:val="26"/>
            </w:rPr>
            <w:instrText xml:space="preserve"> HYPERLINK \l _Toc5341 </w:instrText>
          </w:r>
          <w:r>
            <w:rPr>
              <w:b/>
              <w:bCs/>
              <w:sz w:val="26"/>
              <w:szCs w:val="26"/>
            </w:rPr>
            <w:fldChar w:fldCharType="separate"/>
          </w:r>
          <w:r>
            <w:rPr>
              <w:rFonts w:hint="default" w:ascii="Times New Roman" w:hAnsi="Times New Roman" w:cs="Times New Roman"/>
              <w:b/>
              <w:bCs/>
              <w:sz w:val="26"/>
              <w:szCs w:val="26"/>
            </w:rPr>
            <w:t xml:space="preserve">b) </w:t>
          </w:r>
          <w:r>
            <w:rPr>
              <w:rFonts w:ascii="Times New Roman" w:hAnsi="Times New Roman" w:cs="Times New Roman"/>
              <w:b/>
              <w:bCs/>
              <w:sz w:val="26"/>
              <w:szCs w:val="26"/>
            </w:rPr>
            <w:t>Advanced functions</w:t>
          </w:r>
          <w:r>
            <w:rPr>
              <w:b/>
              <w:bCs/>
              <w:sz w:val="26"/>
              <w:szCs w:val="26"/>
            </w:rPr>
            <w:tab/>
          </w:r>
          <w:r>
            <w:rPr>
              <w:b/>
              <w:bCs/>
              <w:sz w:val="26"/>
              <w:szCs w:val="26"/>
            </w:rPr>
            <w:fldChar w:fldCharType="begin"/>
          </w:r>
          <w:r>
            <w:rPr>
              <w:b/>
              <w:bCs/>
              <w:sz w:val="26"/>
              <w:szCs w:val="26"/>
            </w:rPr>
            <w:instrText xml:space="preserve"> PAGEREF _Toc5341 \h </w:instrText>
          </w:r>
          <w:r>
            <w:rPr>
              <w:b/>
              <w:bCs/>
              <w:sz w:val="26"/>
              <w:szCs w:val="26"/>
            </w:rPr>
            <w:fldChar w:fldCharType="separate"/>
          </w:r>
          <w:r>
            <w:rPr>
              <w:b/>
              <w:bCs/>
              <w:sz w:val="26"/>
              <w:szCs w:val="26"/>
            </w:rPr>
            <w:t>36</w:t>
          </w:r>
          <w:r>
            <w:rPr>
              <w:b/>
              <w:bCs/>
              <w:sz w:val="26"/>
              <w:szCs w:val="26"/>
            </w:rPr>
            <w:fldChar w:fldCharType="end"/>
          </w:r>
          <w:r>
            <w:rPr>
              <w:b/>
              <w:bCs/>
              <w:sz w:val="26"/>
              <w:szCs w:val="26"/>
            </w:rPr>
            <w:fldChar w:fldCharType="end"/>
          </w:r>
        </w:p>
        <w:p>
          <w:pPr>
            <w:pStyle w:val="144"/>
            <w:tabs>
              <w:tab w:val="right" w:leader="dot" w:pos="9071"/>
            </w:tabs>
            <w:spacing w:line="360" w:lineRule="auto"/>
            <w:ind w:left="0" w:leftChars="0" w:firstLine="0" w:firstLineChars="0"/>
            <w:rPr>
              <w:b/>
              <w:bCs/>
              <w:sz w:val="26"/>
              <w:szCs w:val="26"/>
            </w:rPr>
          </w:pPr>
          <w:r>
            <w:rPr>
              <w:b/>
              <w:bCs/>
              <w:sz w:val="26"/>
              <w:szCs w:val="26"/>
            </w:rPr>
            <w:fldChar w:fldCharType="begin"/>
          </w:r>
          <w:r>
            <w:rPr>
              <w:b/>
              <w:bCs/>
              <w:sz w:val="26"/>
              <w:szCs w:val="26"/>
            </w:rPr>
            <w:instrText xml:space="preserve"> HYPERLINK \l _Toc14463 </w:instrText>
          </w:r>
          <w:r>
            <w:rPr>
              <w:b/>
              <w:bCs/>
              <w:sz w:val="26"/>
              <w:szCs w:val="26"/>
            </w:rPr>
            <w:fldChar w:fldCharType="separate"/>
          </w:r>
          <w:r>
            <w:rPr>
              <w:rFonts w:ascii="Times New Roman" w:hAnsi="Times New Roman" w:cs="Times New Roman"/>
              <w:b/>
              <w:bCs/>
              <w:sz w:val="26"/>
              <w:szCs w:val="26"/>
            </w:rPr>
            <w:t>+ Remove one or many selected objects (Using Ctr + mouse click to select many objects)</w:t>
          </w:r>
          <w:r>
            <w:rPr>
              <w:b/>
              <w:bCs/>
              <w:sz w:val="26"/>
              <w:szCs w:val="26"/>
            </w:rPr>
            <w:tab/>
          </w:r>
          <w:r>
            <w:rPr>
              <w:b/>
              <w:bCs/>
              <w:sz w:val="26"/>
              <w:szCs w:val="26"/>
            </w:rPr>
            <w:fldChar w:fldCharType="begin"/>
          </w:r>
          <w:r>
            <w:rPr>
              <w:b/>
              <w:bCs/>
              <w:sz w:val="26"/>
              <w:szCs w:val="26"/>
            </w:rPr>
            <w:instrText xml:space="preserve"> PAGEREF _Toc14463 \h </w:instrText>
          </w:r>
          <w:r>
            <w:rPr>
              <w:b/>
              <w:bCs/>
              <w:sz w:val="26"/>
              <w:szCs w:val="26"/>
            </w:rPr>
            <w:fldChar w:fldCharType="separate"/>
          </w:r>
          <w:r>
            <w:rPr>
              <w:b/>
              <w:bCs/>
              <w:sz w:val="26"/>
              <w:szCs w:val="26"/>
            </w:rPr>
            <w:t>36</w:t>
          </w:r>
          <w:r>
            <w:rPr>
              <w:b/>
              <w:bCs/>
              <w:sz w:val="26"/>
              <w:szCs w:val="26"/>
            </w:rPr>
            <w:fldChar w:fldCharType="end"/>
          </w:r>
          <w:r>
            <w:rPr>
              <w:b/>
              <w:bCs/>
              <w:sz w:val="26"/>
              <w:szCs w:val="26"/>
            </w:rPr>
            <w:fldChar w:fldCharType="end"/>
          </w:r>
        </w:p>
        <w:p>
          <w:pPr>
            <w:pStyle w:val="144"/>
            <w:tabs>
              <w:tab w:val="right" w:leader="dot" w:pos="9071"/>
            </w:tabs>
            <w:spacing w:line="360" w:lineRule="auto"/>
            <w:ind w:left="0" w:leftChars="0" w:firstLine="0" w:firstLineChars="0"/>
            <w:rPr>
              <w:sz w:val="26"/>
              <w:szCs w:val="26"/>
            </w:rPr>
          </w:pPr>
          <w:r>
            <w:rPr>
              <w:b/>
              <w:bCs/>
              <w:sz w:val="26"/>
              <w:szCs w:val="26"/>
            </w:rPr>
            <w:fldChar w:fldCharType="begin"/>
          </w:r>
          <w:r>
            <w:rPr>
              <w:b/>
              <w:bCs/>
              <w:sz w:val="26"/>
              <w:szCs w:val="26"/>
            </w:rPr>
            <w:instrText xml:space="preserve"> HYPERLINK \l _Toc5278 </w:instrText>
          </w:r>
          <w:r>
            <w:rPr>
              <w:b/>
              <w:bCs/>
              <w:sz w:val="26"/>
              <w:szCs w:val="26"/>
            </w:rPr>
            <w:fldChar w:fldCharType="separate"/>
          </w:r>
          <w:r>
            <w:rPr>
              <w:rFonts w:ascii="Times New Roman" w:hAnsi="Times New Roman" w:cs="Times New Roman"/>
              <w:b/>
              <w:bCs/>
              <w:sz w:val="26"/>
              <w:szCs w:val="26"/>
            </w:rPr>
            <w:t>+ Group and ungroup the objects.</w:t>
          </w:r>
          <w:r>
            <w:rPr>
              <w:b/>
              <w:bCs/>
              <w:sz w:val="26"/>
              <w:szCs w:val="26"/>
            </w:rPr>
            <w:tab/>
          </w:r>
          <w:r>
            <w:rPr>
              <w:b/>
              <w:bCs/>
              <w:sz w:val="26"/>
              <w:szCs w:val="26"/>
            </w:rPr>
            <w:fldChar w:fldCharType="begin"/>
          </w:r>
          <w:r>
            <w:rPr>
              <w:b/>
              <w:bCs/>
              <w:sz w:val="26"/>
              <w:szCs w:val="26"/>
            </w:rPr>
            <w:instrText xml:space="preserve"> PAGEREF _Toc5278 \h </w:instrText>
          </w:r>
          <w:r>
            <w:rPr>
              <w:b/>
              <w:bCs/>
              <w:sz w:val="26"/>
              <w:szCs w:val="26"/>
            </w:rPr>
            <w:fldChar w:fldCharType="separate"/>
          </w:r>
          <w:r>
            <w:rPr>
              <w:b/>
              <w:bCs/>
              <w:sz w:val="26"/>
              <w:szCs w:val="26"/>
            </w:rPr>
            <w:t>39</w:t>
          </w:r>
          <w:r>
            <w:rPr>
              <w:b/>
              <w:bCs/>
              <w:sz w:val="26"/>
              <w:szCs w:val="26"/>
            </w:rPr>
            <w:fldChar w:fldCharType="end"/>
          </w:r>
          <w:r>
            <w:rPr>
              <w:b/>
              <w:bCs/>
              <w:sz w:val="26"/>
              <w:szCs w:val="26"/>
            </w:rPr>
            <w:fldChar w:fldCharType="end"/>
          </w:r>
        </w:p>
        <w:p>
          <w:pPr>
            <w:pStyle w:val="144"/>
            <w:tabs>
              <w:tab w:val="right" w:leader="dot" w:pos="9071"/>
            </w:tabs>
            <w:spacing w:line="360" w:lineRule="auto"/>
            <w:rPr>
              <w:sz w:val="26"/>
              <w:szCs w:val="26"/>
            </w:rPr>
          </w:pPr>
        </w:p>
        <w:p>
          <w:pPr>
            <w:spacing w:line="360" w:lineRule="auto"/>
            <w:rPr>
              <w:b/>
            </w:rPr>
          </w:pPr>
          <w:r>
            <w:rPr>
              <w:sz w:val="26"/>
              <w:szCs w:val="26"/>
            </w:rPr>
            <w:fldChar w:fldCharType="end"/>
          </w:r>
        </w:p>
        <w:p>
          <w:pPr>
            <w:rPr>
              <w:b/>
            </w:rPr>
          </w:pPr>
          <w:r>
            <w:rPr>
              <w:b/>
            </w:rPr>
            <w:br w:type="page"/>
          </w:r>
        </w:p>
        <w:p/>
      </w:sdtContent>
    </w:sdt>
    <w:p>
      <w:pPr>
        <w:spacing w:line="240" w:lineRule="auto"/>
      </w:pPr>
    </w:p>
    <w:p>
      <w:pPr>
        <w:spacing w:line="240" w:lineRule="auto"/>
      </w:pPr>
    </w:p>
    <w:p>
      <w:pPr>
        <w:spacing w:after="0" w:line="360" w:lineRule="auto"/>
        <w:outlineLvl w:val="0"/>
        <w:rPr>
          <w:rFonts w:ascii="Times New Roman" w:hAnsi="Times New Roman" w:cs="Times New Roman"/>
          <w:color w:val="000000"/>
          <w:sz w:val="25"/>
          <w:szCs w:val="25"/>
        </w:rPr>
      </w:pPr>
      <w:bookmarkStart w:id="0" w:name="_Toc23145"/>
      <w:bookmarkStart w:id="1" w:name="_Toc3008"/>
      <w:r>
        <w:rPr>
          <w:rStyle w:val="249"/>
          <w:rFonts w:ascii="Times New Roman" w:hAnsi="Times New Roman" w:cs="Times New Roman"/>
          <w:sz w:val="26"/>
          <w:szCs w:val="26"/>
          <w:u w:val="single"/>
        </w:rPr>
        <w:t>Exercise 1</w:t>
      </w:r>
      <w:r>
        <w:rPr>
          <w:rStyle w:val="249"/>
          <w:rFonts w:ascii="Times New Roman" w:hAnsi="Times New Roman" w:cs="Times New Roman"/>
          <w:sz w:val="26"/>
          <w:szCs w:val="26"/>
        </w:rPr>
        <w:t xml:space="preserve">: Paint application </w:t>
      </w:r>
      <w:r>
        <w:rPr>
          <w:rFonts w:ascii="Times New Roman" w:hAnsi="Times New Roman" w:cs="Times New Roman"/>
          <w:b/>
          <w:bCs/>
          <w:color w:val="000000"/>
          <w:sz w:val="26"/>
          <w:szCs w:val="26"/>
        </w:rPr>
        <w:br w:type="textWrapping"/>
      </w:r>
      <w:r>
        <w:rPr>
          <w:rFonts w:ascii="Times New Roman" w:hAnsi="Times New Roman" w:cs="Times New Roman"/>
          <w:color w:val="000000"/>
          <w:sz w:val="25"/>
          <w:szCs w:val="25"/>
        </w:rPr>
        <w:t>Develop a Paint application allowing users are able to create graphic objects, with following functions:</w:t>
      </w:r>
      <w:bookmarkEnd w:id="0"/>
      <w:bookmarkEnd w:id="1"/>
    </w:p>
    <w:p>
      <w:pPr>
        <w:spacing w:after="0" w:line="360" w:lineRule="auto"/>
        <w:outlineLvl w:val="0"/>
        <w:rPr>
          <w:rFonts w:ascii="Times New Roman" w:hAnsi="Times New Roman" w:cs="Times New Roman"/>
          <w:color w:val="000000"/>
          <w:sz w:val="25"/>
          <w:szCs w:val="25"/>
        </w:rPr>
      </w:pPr>
    </w:p>
    <w:p>
      <w:pPr>
        <w:numPr>
          <w:ilvl w:val="0"/>
          <w:numId w:val="11"/>
        </w:numPr>
        <w:spacing w:after="0" w:line="360" w:lineRule="auto"/>
        <w:rPr>
          <w:b/>
          <w:bCs/>
        </w:rPr>
      </w:pPr>
      <w:bookmarkStart w:id="2" w:name="_Toc134459558"/>
      <w:bookmarkStart w:id="3" w:name="_Toc134481606"/>
      <w:bookmarkStart w:id="4" w:name="_Toc134399190"/>
      <w:r>
        <w:rPr>
          <w:sz w:val="25"/>
        </w:rPr>
        <mc:AlternateContent>
          <mc:Choice Requires="wps">
            <w:drawing>
              <wp:anchor distT="0" distB="0" distL="114300" distR="114300" simplePos="0" relativeHeight="251661312" behindDoc="0" locked="0" layoutInCell="1" allowOverlap="1">
                <wp:simplePos x="0" y="0"/>
                <wp:positionH relativeFrom="column">
                  <wp:posOffset>3107055</wp:posOffset>
                </wp:positionH>
                <wp:positionV relativeFrom="paragraph">
                  <wp:posOffset>269240</wp:posOffset>
                </wp:positionV>
                <wp:extent cx="1469390" cy="476250"/>
                <wp:effectExtent l="6350" t="6350" r="10160" b="336550"/>
                <wp:wrapNone/>
                <wp:docPr id="23" name="Rectangular Callout 23"/>
                <wp:cNvGraphicFramePr/>
                <a:graphic xmlns:a="http://schemas.openxmlformats.org/drawingml/2006/main">
                  <a:graphicData uri="http://schemas.microsoft.com/office/word/2010/wordprocessingShape">
                    <wps:wsp>
                      <wps:cNvSpPr/>
                      <wps:spPr>
                        <a:xfrm>
                          <a:off x="4601845" y="2056765"/>
                          <a:ext cx="1469390" cy="476250"/>
                        </a:xfrm>
                        <a:prstGeom prst="wedgeRectCallout">
                          <a:avLst>
                            <a:gd name="adj1" fmla="val -45371"/>
                            <a:gd name="adj2" fmla="val 114133"/>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sz w:val="24"/>
                                <w:szCs w:val="24"/>
                              </w:rPr>
                            </w:pPr>
                            <w:r>
                              <w:rPr>
                                <w:rFonts w:hint="default"/>
                                <w:sz w:val="24"/>
                                <w:szCs w:val="24"/>
                              </w:rPr>
                              <w:t>pictureBox_Colors</w:t>
                            </w:r>
                          </w:p>
                          <w:p>
                            <w:pPr>
                              <w:jc w:val="center"/>
                              <w:rPr>
                                <w:rFonts w:hint="default"/>
                                <w:sz w:val="24"/>
                                <w:szCs w:val="24"/>
                                <w:lang w:val="en-US"/>
                              </w:rPr>
                            </w:pPr>
                            <w:r>
                              <w:rPr>
                                <w:rFonts w:hint="default"/>
                                <w:sz w:val="24"/>
                                <w:szCs w:val="24"/>
                                <w:lang w:val="en-US"/>
                              </w:rPr>
                              <w:t>(Picture Box)</w:t>
                            </w:r>
                          </w:p>
                          <w:p>
                            <w:pPr>
                              <w:jc w:val="center"/>
                              <w:rPr>
                                <w:rFonts w:hint="default"/>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244.65pt;margin-top:21.2pt;height:37.5pt;width:115.7pt;z-index:251661312;v-text-anchor:middle;mso-width-relative:page;mso-height-relative:page;" fillcolor="#FFFFFF [3201]" filled="t" stroked="t" coordsize="21600,21600" o:gfxdata="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JlHHK/bAAAACgEAAA8AAAAAAAAAAQAgAAAAIgAAAGRycy9k&#10;b3ducmV2LnhtbFBLAQIUABQAAAAIAIdO4kDa9T5eqgIAAHkFAAAOAAAAAAAAAAEAIAAAACoBAABk&#10;cnMvZTJvRG9jLnhtbFBLBQYAAAAABgAGAFkBAABGBgAAAAA=&#10;" adj="1000,35453">
                <v:fill on="t" focussize="0,0"/>
                <v:stroke weight="1pt" color="#000000 [3213]" miterlimit="8" joinstyle="miter"/>
                <v:imagedata o:title=""/>
                <o:lock v:ext="edit" aspectratio="f"/>
                <v:textbox>
                  <w:txbxContent>
                    <w:p>
                      <w:pPr>
                        <w:jc w:val="center"/>
                        <w:rPr>
                          <w:rFonts w:hint="default"/>
                          <w:sz w:val="24"/>
                          <w:szCs w:val="24"/>
                        </w:rPr>
                      </w:pPr>
                      <w:r>
                        <w:rPr>
                          <w:rFonts w:hint="default"/>
                          <w:sz w:val="24"/>
                          <w:szCs w:val="24"/>
                        </w:rPr>
                        <w:t>pictureBox_Colors</w:t>
                      </w:r>
                    </w:p>
                    <w:p>
                      <w:pPr>
                        <w:jc w:val="center"/>
                        <w:rPr>
                          <w:rFonts w:hint="default"/>
                          <w:sz w:val="24"/>
                          <w:szCs w:val="24"/>
                          <w:lang w:val="en-US"/>
                        </w:rPr>
                      </w:pPr>
                      <w:r>
                        <w:rPr>
                          <w:rFonts w:hint="default"/>
                          <w:sz w:val="24"/>
                          <w:szCs w:val="24"/>
                          <w:lang w:val="en-US"/>
                        </w:rPr>
                        <w:t>(Picture Box)</w:t>
                      </w:r>
                    </w:p>
                    <w:p>
                      <w:pPr>
                        <w:jc w:val="center"/>
                        <w:rPr>
                          <w:rFonts w:hint="default"/>
                        </w:rPr>
                      </w:pPr>
                    </w:p>
                  </w:txbxContent>
                </v:textbox>
              </v:shape>
            </w:pict>
          </mc:Fallback>
        </mc:AlternateContent>
      </w:r>
      <w:r>
        <w:rPr>
          <w:b/>
          <w:bCs/>
        </w:rPr>
        <w:t>Introduction:</w:t>
      </w:r>
      <w:bookmarkEnd w:id="2"/>
      <w:bookmarkEnd w:id="3"/>
      <w:bookmarkEnd w:id="4"/>
    </w:p>
    <w:p>
      <w:pPr>
        <w:numPr>
          <w:ilvl w:val="0"/>
          <w:numId w:val="0"/>
        </w:numPr>
        <w:spacing w:after="0" w:line="360" w:lineRule="auto"/>
        <w:ind w:right="0" w:rightChars="0"/>
        <w:rPr>
          <w:rFonts w:ascii="Times New Roman" w:hAnsi="Times New Roman" w:cs="Times New Roman"/>
          <w:b/>
          <w:bCs/>
          <w:color w:val="000000"/>
          <w:sz w:val="25"/>
          <w:szCs w:val="25"/>
        </w:rPr>
      </w:pPr>
      <w:r>
        <w:rPr>
          <w:sz w:val="25"/>
        </w:rPr>
        <mc:AlternateContent>
          <mc:Choice Requires="wps">
            <w:drawing>
              <wp:anchor distT="0" distB="0" distL="114300" distR="114300" simplePos="0" relativeHeight="251663360" behindDoc="0" locked="0" layoutInCell="1" allowOverlap="1">
                <wp:simplePos x="0" y="0"/>
                <wp:positionH relativeFrom="column">
                  <wp:posOffset>4968240</wp:posOffset>
                </wp:positionH>
                <wp:positionV relativeFrom="paragraph">
                  <wp:posOffset>111760</wp:posOffset>
                </wp:positionV>
                <wp:extent cx="1331595" cy="348615"/>
                <wp:effectExtent l="544195" t="6350" r="10160" b="483235"/>
                <wp:wrapNone/>
                <wp:docPr id="2" name="Rectangular Callout 2"/>
                <wp:cNvGraphicFramePr/>
                <a:graphic xmlns:a="http://schemas.openxmlformats.org/drawingml/2006/main">
                  <a:graphicData uri="http://schemas.microsoft.com/office/word/2010/wordprocessingShape">
                    <wps:wsp>
                      <wps:cNvSpPr/>
                      <wps:spPr>
                        <a:xfrm>
                          <a:off x="5740400" y="3216275"/>
                          <a:ext cx="1331595" cy="348615"/>
                        </a:xfrm>
                        <a:prstGeom prst="wedgeRectCallout">
                          <a:avLst>
                            <a:gd name="adj1" fmla="val -87386"/>
                            <a:gd name="adj2" fmla="val 179326"/>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US"/>
                              </w:rPr>
                            </w:pPr>
                            <w:r>
                              <w:rPr>
                                <w:rFonts w:hint="default"/>
                                <w:lang w:val="en-US"/>
                              </w:rPr>
                              <w:t>C</w:t>
                            </w:r>
                            <w:r>
                              <w:rPr>
                                <w:rFonts w:hint="default"/>
                                <w:sz w:val="24"/>
                                <w:szCs w:val="24"/>
                                <w:lang w:val="en-US"/>
                              </w:rPr>
                              <w:t>olor Dialog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391.2pt;margin-top:8.8pt;height:27.45pt;width:104.85pt;z-index:251663360;v-text-anchor:middle;mso-width-relative:page;mso-height-relative:page;" fillcolor="#FFFFFF [3201]" filled="t" stroked="t" coordsize="21600,21600" o:gfxdata="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e1bzU9YAAAAJAQAADwAAAAAAAAABACAAAAAiAAAAZHJzL2Rvd25yZXYu&#10;eG1sUEsBAhQAFAAAAAgAh07iQAL40AaoAgAAdwUAAA4AAAAAAAAAAQAgAAAAJQEAAGRycy9lMm9E&#10;b2MueG1sUEsFBgAAAAAGAAYAWQEAAD8GAAAAAA==&#10;" adj="-8075,49534">
                <v:fill on="t" focussize="0,0"/>
                <v:stroke weight="1pt" color="#000000 [3213]" miterlimit="8" joinstyle="miter"/>
                <v:imagedata o:title=""/>
                <o:lock v:ext="edit" aspectratio="f"/>
                <v:textbox>
                  <w:txbxContent>
                    <w:p>
                      <w:pPr>
                        <w:jc w:val="center"/>
                        <w:rPr>
                          <w:rFonts w:hint="default"/>
                          <w:lang w:val="en-US"/>
                        </w:rPr>
                      </w:pPr>
                      <w:r>
                        <w:rPr>
                          <w:rFonts w:hint="default"/>
                          <w:lang w:val="en-US"/>
                        </w:rPr>
                        <w:t>C</w:t>
                      </w:r>
                      <w:r>
                        <w:rPr>
                          <w:rFonts w:hint="default"/>
                          <w:sz w:val="24"/>
                          <w:szCs w:val="24"/>
                          <w:lang w:val="en-US"/>
                        </w:rPr>
                        <w:t>olor Dialog</w:t>
                      </w:r>
                    </w:p>
                  </w:txbxContent>
                </v:textbox>
              </v:shape>
            </w:pict>
          </mc:Fallback>
        </mc:AlternateContent>
      </w:r>
      <w:r>
        <w:rPr>
          <w:b/>
          <w:bCs/>
          <w:sz w:val="25"/>
        </w:rPr>
        <mc:AlternateContent>
          <mc:Choice Requires="wps">
            <w:drawing>
              <wp:anchor distT="0" distB="0" distL="114300" distR="114300" simplePos="0" relativeHeight="251662336" behindDoc="0" locked="0" layoutInCell="1" allowOverlap="1">
                <wp:simplePos x="0" y="0"/>
                <wp:positionH relativeFrom="column">
                  <wp:posOffset>758825</wp:posOffset>
                </wp:positionH>
                <wp:positionV relativeFrom="paragraph">
                  <wp:posOffset>13970</wp:posOffset>
                </wp:positionV>
                <wp:extent cx="1224280" cy="413385"/>
                <wp:effectExtent l="36830" t="6350" r="15240" b="380365"/>
                <wp:wrapNone/>
                <wp:docPr id="24" name="Rectangular Callout 24"/>
                <wp:cNvGraphicFramePr/>
                <a:graphic xmlns:a="http://schemas.openxmlformats.org/drawingml/2006/main">
                  <a:graphicData uri="http://schemas.microsoft.com/office/word/2010/wordprocessingShape">
                    <wps:wsp>
                      <wps:cNvSpPr/>
                      <wps:spPr>
                        <a:xfrm>
                          <a:off x="1720215" y="2319020"/>
                          <a:ext cx="1224280" cy="413385"/>
                        </a:xfrm>
                        <a:prstGeom prst="wedgeRectCallout">
                          <a:avLst>
                            <a:gd name="adj1" fmla="val -51269"/>
                            <a:gd name="adj2" fmla="val 133481"/>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sz w:val="24"/>
                                <w:szCs w:val="24"/>
                                <w:lang w:val="en-US"/>
                              </w:rPr>
                            </w:pPr>
                            <w:r>
                              <w:rPr>
                                <w:rFonts w:hint="default"/>
                                <w:sz w:val="24"/>
                                <w:szCs w:val="24"/>
                                <w:lang w:val="en-US"/>
                              </w:rPr>
                              <w:t>Button to click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59.75pt;margin-top:1.1pt;height:32.55pt;width:96.4pt;z-index:251662336;v-text-anchor:middle;mso-width-relative:page;mso-height-relative:page;" fillcolor="#FFFFFF [3201]" filled="t" stroked="t" coordsize="21600,21600" o:gfxdata="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" adj="-274,39632">
                <v:fill on="t" focussize="0,0"/>
                <v:stroke weight="1pt" color="#000000 [3213]" miterlimit="8" joinstyle="miter"/>
                <v:imagedata o:title=""/>
                <o:lock v:ext="edit" aspectratio="f"/>
                <v:textbox>
                  <w:txbxContent>
                    <w:p>
                      <w:pPr>
                        <w:jc w:val="center"/>
                        <w:rPr>
                          <w:rFonts w:hint="default"/>
                          <w:sz w:val="24"/>
                          <w:szCs w:val="24"/>
                          <w:lang w:val="en-US"/>
                        </w:rPr>
                      </w:pPr>
                      <w:r>
                        <w:rPr>
                          <w:rFonts w:hint="default"/>
                          <w:sz w:val="24"/>
                          <w:szCs w:val="24"/>
                          <w:lang w:val="en-US"/>
                        </w:rPr>
                        <w:t>Button to click</w:t>
                      </w:r>
                    </w:p>
                  </w:txbxContent>
                </v:textbox>
              </v:shape>
            </w:pict>
          </mc:Fallback>
        </mc:AlternateContent>
      </w:r>
    </w:p>
    <w:p>
      <w:pPr>
        <w:spacing w:after="0" w:line="360" w:lineRule="auto"/>
        <w:rPr>
          <w:rFonts w:ascii="Times New Roman" w:hAnsi="Times New Roman" w:cs="Times New Roman"/>
          <w:color w:val="000000"/>
          <w:sz w:val="25"/>
          <w:szCs w:val="25"/>
        </w:rPr>
      </w:pPr>
    </w:p>
    <w:p>
      <w:pPr>
        <w:spacing w:after="0" w:line="240" w:lineRule="auto"/>
        <w:jc w:val="center"/>
      </w:pPr>
      <w:r>
        <w:drawing>
          <wp:inline distT="0" distB="0" distL="114300" distR="114300">
            <wp:extent cx="5814060" cy="2893060"/>
            <wp:effectExtent l="0" t="0" r="15240" b="254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a:stretch>
                      <a:fillRect/>
                    </a:stretch>
                  </pic:blipFill>
                  <pic:spPr>
                    <a:xfrm>
                      <a:off x="0" y="0"/>
                      <a:ext cx="5814060" cy="2893060"/>
                    </a:xfrm>
                    <a:prstGeom prst="rect">
                      <a:avLst/>
                    </a:prstGeom>
                    <a:noFill/>
                    <a:ln>
                      <a:noFill/>
                    </a:ln>
                  </pic:spPr>
                </pic:pic>
              </a:graphicData>
            </a:graphic>
          </wp:inline>
        </w:drawing>
      </w:r>
    </w:p>
    <w:p>
      <w:pPr>
        <w:spacing w:after="0" w:line="240" w:lineRule="auto"/>
        <w:jc w:val="center"/>
        <w:rPr>
          <w:rFonts w:hint="default"/>
          <w:lang w:val="en-US"/>
        </w:rPr>
      </w:pPr>
      <w:r>
        <w:rPr>
          <w:sz w:val="26"/>
        </w:rPr>
        <mc:AlternateContent>
          <mc:Choice Requires="wps">
            <w:drawing>
              <wp:anchor distT="0" distB="0" distL="114300" distR="114300" simplePos="0" relativeHeight="251659264" behindDoc="0" locked="0" layoutInCell="1" allowOverlap="1">
                <wp:simplePos x="0" y="0"/>
                <wp:positionH relativeFrom="column">
                  <wp:posOffset>5093970</wp:posOffset>
                </wp:positionH>
                <wp:positionV relativeFrom="paragraph">
                  <wp:posOffset>179705</wp:posOffset>
                </wp:positionV>
                <wp:extent cx="1035050" cy="452755"/>
                <wp:effectExtent l="461645" t="285750" r="8255" b="23495"/>
                <wp:wrapNone/>
                <wp:docPr id="6" name="Rectangular Callout 6"/>
                <wp:cNvGraphicFramePr/>
                <a:graphic xmlns:a="http://schemas.openxmlformats.org/drawingml/2006/main">
                  <a:graphicData uri="http://schemas.microsoft.com/office/word/2010/wordprocessingShape">
                    <wps:wsp>
                      <wps:cNvSpPr/>
                      <wps:spPr>
                        <a:xfrm>
                          <a:off x="5657215" y="2832100"/>
                          <a:ext cx="1035050" cy="452755"/>
                        </a:xfrm>
                        <a:prstGeom prst="wedgeRectCallout">
                          <a:avLst>
                            <a:gd name="adj1" fmla="val -89877"/>
                            <a:gd name="adj2" fmla="val -108485"/>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sz w:val="24"/>
                                <w:szCs w:val="24"/>
                                <w:lang w:val="en-US"/>
                              </w:rPr>
                            </w:pPr>
                            <w:r>
                              <w:rPr>
                                <w:rFonts w:hint="default"/>
                                <w:sz w:val="24"/>
                                <w:szCs w:val="24"/>
                                <w:lang w:val="en-US"/>
                              </w:rPr>
                              <w:t>picMain (Picture Box)</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401.1pt;margin-top:14.15pt;height:35.65pt;width:81.5pt;z-index:251659264;v-text-anchor:middle;mso-width-relative:page;mso-height-relative:page;" fillcolor="#FFFFFF [3201]" filled="t" stroked="t" coordsize="21600,21600" o:gfxdata="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RalU7NcAAAAJAQAADwAAAAAAAAABACAAAAAiAAAAZHJzL2Rvd25yZXYu&#10;eG1sUEsBAhQAFAAAAAgAh07iQH5qc4qnAgAAeAUAAA4AAAAAAAAAAQAgAAAAJgEAAGRycy9lMm9E&#10;b2MueG1sUEsFBgAAAAAGAAYAWQEAAD8GAAAAAA==&#10;" adj="-8613,-12633">
                <v:fill on="t" focussize="0,0"/>
                <v:stroke weight="1pt" color="#000000 [3213]" miterlimit="8" joinstyle="miter"/>
                <v:imagedata o:title=""/>
                <o:lock v:ext="edit" aspectratio="f"/>
                <v:textbox>
                  <w:txbxContent>
                    <w:p>
                      <w:pPr>
                        <w:jc w:val="center"/>
                        <w:rPr>
                          <w:rFonts w:hint="default"/>
                          <w:sz w:val="24"/>
                          <w:szCs w:val="24"/>
                          <w:lang w:val="en-US"/>
                        </w:rPr>
                      </w:pPr>
                      <w:r>
                        <w:rPr>
                          <w:rFonts w:hint="default"/>
                          <w:sz w:val="24"/>
                          <w:szCs w:val="24"/>
                          <w:lang w:val="en-US"/>
                        </w:rPr>
                        <w:t>picMain (Picture Box)</w:t>
                      </w:r>
                    </w:p>
                  </w:txbxContent>
                </v:textbox>
              </v:shape>
            </w:pict>
          </mc:Fallback>
        </mc:AlternateContent>
      </w:r>
      <w:r>
        <w:rPr>
          <w:rFonts w:hint="default"/>
          <w:i/>
          <w:iCs/>
          <w:lang w:val="en-US"/>
        </w:rPr>
        <w:t>(From my computer</w:t>
      </w:r>
      <w:r>
        <w:rPr>
          <w:rFonts w:hint="default"/>
          <w:lang w:val="en-US"/>
        </w:rPr>
        <w:t>)</w:t>
      </w:r>
    </w:p>
    <w:p>
      <w:pPr>
        <w:spacing w:after="0" w:line="240" w:lineRule="auto"/>
        <w:jc w:val="center"/>
        <w:rPr>
          <w:rFonts w:hint="default"/>
          <w:lang w:val="en-US"/>
        </w:rPr>
      </w:pPr>
    </w:p>
    <w:p>
      <w:pPr>
        <w:spacing w:after="0" w:line="240" w:lineRule="auto"/>
        <w:jc w:val="both"/>
        <w:rPr>
          <w:rFonts w:hint="default"/>
          <w:lang w:val="en-US"/>
        </w:rPr>
      </w:pPr>
    </w:p>
    <w:p>
      <w:pPr>
        <w:spacing w:after="0" w:line="240" w:lineRule="auto"/>
        <w:jc w:val="left"/>
        <w:rPr>
          <w:rFonts w:hint="default"/>
          <w:lang w:val="en-US"/>
        </w:rPr>
      </w:pPr>
      <w:r>
        <w:rPr>
          <w:rFonts w:hint="default"/>
          <w:lang w:val="en-US"/>
        </w:rPr>
        <w:t xml:space="preserve">- DrawShape class (parent class): </w:t>
      </w:r>
    </w:p>
    <w:p>
      <w:pPr>
        <w:pStyle w:val="250"/>
        <w:widowControl w:val="0"/>
        <w:numPr>
          <w:ilvl w:val="0"/>
          <w:numId w:val="0"/>
        </w:numPr>
        <w:autoSpaceDE w:val="0"/>
        <w:autoSpaceDN w:val="0"/>
        <w:spacing w:before="0" w:after="0" w:line="240" w:lineRule="auto"/>
        <w:ind w:right="0" w:rightChars="0"/>
        <w:contextualSpacing/>
        <w:jc w:val="both"/>
        <w:rPr>
          <w:rFonts w:hint="default"/>
          <w:b/>
          <w:color w:val="000000"/>
          <w:sz w:val="25"/>
          <w:szCs w:val="25"/>
          <w:lang w:val="en-US"/>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System.Net;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System.Runtime.InteropServices;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Paint_Application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DrawShape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Point p1;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Point p2;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Point originalLocation;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To serve the Select and Group function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Color Color_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float</w:t>
            </w:r>
            <w:r>
              <w:rPr>
                <w:rFonts w:hint="default" w:ascii="Cascadia Mono" w:hAnsi="Cascadia Mono" w:eastAsia="Cascadia Mono"/>
                <w:color w:val="000000"/>
                <w:sz w:val="19"/>
                <w:szCs w:val="24"/>
              </w:rPr>
              <w:t xml:space="preserve"> Width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isSelected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To determine that whether this shape is selected?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isDash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A function to create a bound of a shape, we use it to select 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Rectangle Bound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x = Math.Min(p1.X, p2.X);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y = Math.Min(p1.Y, p2.Y);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width = Math.Abs(p1.X - p2.X);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height = Math.Abs(p1.Y - p2.Y);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Rectangle(x, y, width, height);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A function to move the shape with the lastet point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Distance(Point point)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p1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Point((p1.X + point.X), (p1.Y + point.Y));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p2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Point((p2.X + point.X), (p2.Y + point.Y));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An abstract function to draw all of shape, we use it for Paint Event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Draw(Graphics gp);</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pStyle w:val="250"/>
              <w:widowControl w:val="0"/>
              <w:numPr>
                <w:ilvl w:val="0"/>
                <w:numId w:val="0"/>
              </w:numPr>
              <w:autoSpaceDE w:val="0"/>
              <w:autoSpaceDN w:val="0"/>
              <w:spacing w:before="0" w:after="0" w:line="240" w:lineRule="auto"/>
              <w:ind w:right="0" w:rightChars="0"/>
              <w:contextualSpacing/>
              <w:jc w:val="both"/>
              <w:rPr>
                <w:rFonts w:hint="default"/>
                <w:b/>
                <w:color w:val="000000"/>
                <w:sz w:val="25"/>
                <w:szCs w:val="25"/>
                <w:vertAlign w:val="baseline"/>
                <w:lang w:val="en-US"/>
              </w:rPr>
            </w:pPr>
          </w:p>
        </w:tc>
      </w:tr>
    </w:tbl>
    <w:p>
      <w:pPr>
        <w:pStyle w:val="250"/>
        <w:widowControl w:val="0"/>
        <w:numPr>
          <w:ilvl w:val="0"/>
          <w:numId w:val="0"/>
        </w:numPr>
        <w:autoSpaceDE w:val="0"/>
        <w:autoSpaceDN w:val="0"/>
        <w:spacing w:before="0" w:after="0" w:line="240" w:lineRule="auto"/>
        <w:ind w:right="0" w:rightChars="0"/>
        <w:contextualSpacing/>
        <w:jc w:val="both"/>
        <w:rPr>
          <w:rFonts w:hint="default"/>
          <w:b/>
          <w:color w:val="000000"/>
          <w:sz w:val="25"/>
          <w:szCs w:val="25"/>
          <w:lang w:val="en-US"/>
        </w:rPr>
      </w:pPr>
    </w:p>
    <w:p>
      <w:pPr>
        <w:pStyle w:val="250"/>
        <w:widowControl w:val="0"/>
        <w:numPr>
          <w:ilvl w:val="0"/>
          <w:numId w:val="0"/>
        </w:numPr>
        <w:autoSpaceDE w:val="0"/>
        <w:autoSpaceDN w:val="0"/>
        <w:spacing w:before="0" w:after="0" w:line="240" w:lineRule="auto"/>
        <w:ind w:right="0" w:rightChars="0"/>
        <w:contextualSpacing/>
        <w:jc w:val="both"/>
        <w:rPr>
          <w:rFonts w:hint="default"/>
          <w:b/>
          <w:color w:val="000000"/>
          <w:sz w:val="25"/>
          <w:szCs w:val="25"/>
          <w:lang w:val="en-US"/>
        </w:rPr>
      </w:pPr>
    </w:p>
    <w:p>
      <w:pPr>
        <w:rPr>
          <w:rFonts w:hint="default" w:eastAsiaTheme="minorEastAsia"/>
          <w:sz w:val="26"/>
          <w:szCs w:val="26"/>
          <w:lang w:val="en-US" w:eastAsia="en-US"/>
        </w:rPr>
      </w:pPr>
      <w:r>
        <w:rPr>
          <w:rFonts w:eastAsiaTheme="minorEastAsia"/>
          <w:sz w:val="26"/>
          <w:szCs w:val="26"/>
          <w:lang w:val="en-US" w:eastAsia="en-US"/>
        </w:rPr>
        <w:t xml:space="preserve">+ A shape need 2 points </w:t>
      </w:r>
      <w:r>
        <w:rPr>
          <w:rFonts w:hint="default" w:eastAsiaTheme="minorEastAsia"/>
          <w:sz w:val="26"/>
          <w:szCs w:val="26"/>
          <w:lang w:val="en-US" w:eastAsia="en-US"/>
        </w:rPr>
        <w:t>p1</w:t>
      </w:r>
      <w:r>
        <w:rPr>
          <w:rFonts w:eastAsiaTheme="minorEastAsia"/>
          <w:sz w:val="26"/>
          <w:szCs w:val="26"/>
          <w:lang w:val="en-US" w:eastAsia="en-US"/>
        </w:rPr>
        <w:t xml:space="preserve"> and </w:t>
      </w:r>
      <w:r>
        <w:rPr>
          <w:rFonts w:hint="default" w:eastAsiaTheme="minorEastAsia"/>
          <w:sz w:val="26"/>
          <w:szCs w:val="26"/>
          <w:lang w:val="en-US" w:eastAsia="en-US"/>
        </w:rPr>
        <w:t>p2</w:t>
      </w:r>
      <w:r>
        <w:rPr>
          <w:rFonts w:eastAsiaTheme="minorEastAsia"/>
          <w:sz w:val="26"/>
          <w:szCs w:val="26"/>
          <w:lang w:val="en-US" w:eastAsia="en-US"/>
        </w:rPr>
        <w:t xml:space="preserve"> to draw an object</w:t>
      </w:r>
      <w:r>
        <w:rPr>
          <w:rFonts w:hint="default" w:eastAsiaTheme="minorEastAsia"/>
          <w:sz w:val="26"/>
          <w:szCs w:val="26"/>
          <w:lang w:val="en-US" w:eastAsia="en-US"/>
        </w:rPr>
        <w:t>. This is the most important field to draw all of the shape, without these field, we can not do anything.</w:t>
      </w:r>
    </w:p>
    <w:p>
      <w:pPr>
        <w:rPr>
          <w:rFonts w:hint="default" w:eastAsiaTheme="minorEastAsia"/>
          <w:sz w:val="26"/>
          <w:szCs w:val="26"/>
          <w:lang w:val="en-US" w:eastAsia="en-US"/>
        </w:rPr>
      </w:pPr>
      <w:r>
        <w:rPr>
          <w:rFonts w:hint="default" w:eastAsiaTheme="minorEastAsia"/>
          <w:sz w:val="26"/>
          <w:szCs w:val="26"/>
          <w:lang w:val="en-US" w:eastAsia="en-US"/>
        </w:rPr>
        <w:t>+ originalLocation: To serve the Select and Group function, with this point we will save the previous position of the shape before we move to anywhere on the picMain. It very important, if you want to select and group, we have to need this.</w:t>
      </w:r>
    </w:p>
    <w:p>
      <w:pPr>
        <w:rPr>
          <w:rFonts w:eastAsiaTheme="minorEastAsia"/>
          <w:sz w:val="26"/>
          <w:szCs w:val="26"/>
          <w:lang w:val="en-US" w:eastAsia="en-US"/>
        </w:rPr>
      </w:pPr>
      <w:r>
        <w:rPr>
          <w:rFonts w:eastAsiaTheme="minorEastAsia"/>
          <w:sz w:val="26"/>
          <w:szCs w:val="26"/>
          <w:lang w:val="en-US" w:eastAsia="en-US"/>
        </w:rPr>
        <w:t xml:space="preserve">+ </w:t>
      </w:r>
      <w:r>
        <w:rPr>
          <w:rFonts w:hint="default" w:eastAsiaTheme="minorEastAsia"/>
          <w:sz w:val="26"/>
          <w:szCs w:val="26"/>
          <w:lang w:val="en-US" w:eastAsia="en-US"/>
        </w:rPr>
        <w:t>C</w:t>
      </w:r>
      <w:r>
        <w:rPr>
          <w:rFonts w:eastAsiaTheme="minorEastAsia"/>
          <w:sz w:val="26"/>
          <w:szCs w:val="26"/>
          <w:lang w:val="en-US" w:eastAsia="en-US"/>
        </w:rPr>
        <w:t>olor</w:t>
      </w:r>
      <w:r>
        <w:rPr>
          <w:rFonts w:hint="default" w:eastAsiaTheme="minorEastAsia"/>
          <w:sz w:val="26"/>
          <w:szCs w:val="26"/>
          <w:lang w:val="en-US" w:eastAsia="en-US"/>
        </w:rPr>
        <w:t>_</w:t>
      </w:r>
      <w:r>
        <w:rPr>
          <w:rFonts w:eastAsiaTheme="minorEastAsia"/>
          <w:sz w:val="26"/>
          <w:szCs w:val="26"/>
          <w:lang w:val="en-US" w:eastAsia="en-US"/>
        </w:rPr>
        <w:t xml:space="preserve"> and </w:t>
      </w:r>
      <w:r>
        <w:rPr>
          <w:rFonts w:hint="default" w:eastAsiaTheme="minorEastAsia"/>
          <w:sz w:val="26"/>
          <w:szCs w:val="26"/>
          <w:lang w:val="en-US" w:eastAsia="en-US"/>
        </w:rPr>
        <w:t>W</w:t>
      </w:r>
      <w:r>
        <w:rPr>
          <w:rFonts w:eastAsiaTheme="minorEastAsia"/>
          <w:sz w:val="26"/>
          <w:szCs w:val="26"/>
          <w:lang w:val="en-US" w:eastAsia="en-US"/>
        </w:rPr>
        <w:t>idth are parameter to adjust the style, color and width of a shape.</w:t>
      </w:r>
    </w:p>
    <w:p>
      <w:pPr>
        <w:rPr>
          <w:rFonts w:hint="default" w:eastAsiaTheme="minorEastAsia"/>
          <w:sz w:val="26"/>
          <w:szCs w:val="26"/>
          <w:lang w:val="en-US" w:eastAsia="en-US"/>
        </w:rPr>
      </w:pPr>
      <w:r>
        <w:rPr>
          <w:rFonts w:eastAsiaTheme="minorEastAsia"/>
          <w:sz w:val="26"/>
          <w:szCs w:val="26"/>
          <w:lang w:val="en-US" w:eastAsia="en-US"/>
        </w:rPr>
        <w:t xml:space="preserve">+ </w:t>
      </w:r>
      <w:r>
        <w:rPr>
          <w:rFonts w:hint="default" w:eastAsiaTheme="minorEastAsia"/>
          <w:sz w:val="26"/>
          <w:szCs w:val="26"/>
          <w:lang w:val="en-US" w:eastAsia="en-US"/>
        </w:rPr>
        <w:t>A</w:t>
      </w:r>
      <w:r>
        <w:rPr>
          <w:rFonts w:eastAsiaTheme="minorEastAsia"/>
          <w:sz w:val="26"/>
          <w:szCs w:val="26"/>
          <w:lang w:val="en-US" w:eastAsia="en-US"/>
        </w:rPr>
        <w:t xml:space="preserve"> bool variables isSelected use to know is that shape is selected to move, or is resized.</w:t>
      </w:r>
      <w:r>
        <w:rPr>
          <w:rFonts w:hint="default" w:eastAsiaTheme="minorEastAsia"/>
          <w:sz w:val="26"/>
          <w:szCs w:val="26"/>
          <w:lang w:val="en-US" w:eastAsia="en-US"/>
        </w:rPr>
        <w:t xml:space="preserve"> It is a flag that help we to discriminate the selected and unselected shape. It will helpful in the group and ungroup method.</w:t>
      </w:r>
    </w:p>
    <w:p>
      <w:pPr>
        <w:rPr>
          <w:rFonts w:hint="default" w:eastAsiaTheme="minorEastAsia"/>
          <w:sz w:val="26"/>
          <w:szCs w:val="26"/>
          <w:lang w:val="en-US" w:eastAsia="en-US"/>
        </w:rPr>
      </w:pPr>
      <w:r>
        <w:rPr>
          <w:rFonts w:hint="default" w:eastAsiaTheme="minorEastAsia"/>
          <w:sz w:val="26"/>
          <w:szCs w:val="26"/>
          <w:lang w:val="en-US" w:eastAsia="en-US"/>
        </w:rPr>
        <w:t>+ A</w:t>
      </w:r>
      <w:r>
        <w:rPr>
          <w:rFonts w:eastAsiaTheme="minorEastAsia"/>
          <w:sz w:val="26"/>
          <w:szCs w:val="26"/>
          <w:lang w:val="en-US" w:eastAsia="en-US"/>
        </w:rPr>
        <w:t xml:space="preserve"> bool variables is</w:t>
      </w:r>
      <w:r>
        <w:rPr>
          <w:rFonts w:hint="default" w:eastAsiaTheme="minorEastAsia"/>
          <w:sz w:val="26"/>
          <w:szCs w:val="26"/>
          <w:lang w:val="en-US" w:eastAsia="en-US"/>
        </w:rPr>
        <w:t>Dash</w:t>
      </w:r>
      <w:r>
        <w:rPr>
          <w:rFonts w:eastAsiaTheme="minorEastAsia"/>
          <w:sz w:val="26"/>
          <w:szCs w:val="26"/>
          <w:lang w:val="en-US" w:eastAsia="en-US"/>
        </w:rPr>
        <w:t xml:space="preserve"> use to know is that shape is </w:t>
      </w:r>
      <w:r>
        <w:rPr>
          <w:rFonts w:hint="default" w:eastAsiaTheme="minorEastAsia"/>
          <w:sz w:val="26"/>
          <w:szCs w:val="26"/>
          <w:lang w:val="en-US" w:eastAsia="en-US"/>
        </w:rPr>
        <w:t>need to Dash</w:t>
      </w:r>
      <w:r>
        <w:rPr>
          <w:rFonts w:eastAsiaTheme="minorEastAsia"/>
          <w:sz w:val="26"/>
          <w:szCs w:val="26"/>
          <w:lang w:val="en-US" w:eastAsia="en-US"/>
        </w:rPr>
        <w:t xml:space="preserve"> </w:t>
      </w:r>
      <w:r>
        <w:rPr>
          <w:rFonts w:hint="default" w:eastAsiaTheme="minorEastAsia"/>
          <w:sz w:val="26"/>
          <w:szCs w:val="26"/>
          <w:lang w:val="en-US" w:eastAsia="en-US"/>
        </w:rPr>
        <w:t>or not.</w:t>
      </w:r>
    </w:p>
    <w:p>
      <w:pPr>
        <w:rPr>
          <w:rFonts w:hint="default" w:eastAsiaTheme="minorEastAsia"/>
          <w:sz w:val="26"/>
          <w:szCs w:val="26"/>
          <w:lang w:val="en-US" w:eastAsia="en-US"/>
        </w:rPr>
      </w:pPr>
      <w:r>
        <w:rPr>
          <w:rFonts w:hint="default" w:eastAsiaTheme="minorEastAsia"/>
          <w:sz w:val="26"/>
          <w:szCs w:val="26"/>
          <w:lang w:val="en-US" w:eastAsia="en-US"/>
        </w:rPr>
        <w:t>+ The Bound function is use to know the bound over of the shape, this function is create a invisible rectangle over the shape, when the client click on the shape, they will check whether this rectangle contains your mouse click location. This use for the select, group, drag, ungroup method.</w:t>
      </w:r>
    </w:p>
    <w:p>
      <w:pPr>
        <w:rPr>
          <w:rFonts w:hint="default" w:eastAsiaTheme="minorEastAsia"/>
          <w:sz w:val="26"/>
          <w:szCs w:val="26"/>
          <w:lang w:val="en-US" w:eastAsia="en-US"/>
        </w:rPr>
      </w:pPr>
      <w:r>
        <w:rPr>
          <w:rFonts w:hint="default" w:eastAsiaTheme="minorEastAsia"/>
          <w:sz w:val="26"/>
          <w:szCs w:val="26"/>
          <w:lang w:val="en-US" w:eastAsia="en-US"/>
        </w:rPr>
        <w:t>+ The Distance function is use to move the selected shape. It will update the point p1 and p2 to redraw the shape with the latest position.</w:t>
      </w:r>
    </w:p>
    <w:p>
      <w:pPr>
        <w:rPr>
          <w:rFonts w:hint="default" w:eastAsiaTheme="minorEastAsia"/>
          <w:sz w:val="26"/>
          <w:szCs w:val="26"/>
          <w:lang w:val="en-US" w:eastAsia="en-US"/>
        </w:rPr>
      </w:pPr>
      <w:r>
        <w:rPr>
          <w:rFonts w:eastAsiaTheme="minorEastAsia"/>
          <w:sz w:val="26"/>
          <w:szCs w:val="26"/>
          <w:lang w:val="en-US" w:eastAsia="en-US"/>
        </w:rPr>
        <w:t xml:space="preserve">+ Abstract </w:t>
      </w:r>
      <w:r>
        <w:rPr>
          <w:rFonts w:hint="default" w:eastAsiaTheme="minorEastAsia"/>
          <w:sz w:val="26"/>
          <w:szCs w:val="26"/>
          <w:lang w:val="en-US" w:eastAsia="en-US"/>
        </w:rPr>
        <w:t xml:space="preserve">function </w:t>
      </w:r>
      <w:r>
        <w:rPr>
          <w:rFonts w:eastAsiaTheme="minorEastAsia"/>
          <w:sz w:val="26"/>
          <w:szCs w:val="26"/>
          <w:lang w:val="en-US" w:eastAsia="en-US"/>
        </w:rPr>
        <w:t>Draw for derived classes must be re-declared.</w:t>
      </w:r>
      <w:r>
        <w:rPr>
          <w:rFonts w:hint="default" w:eastAsiaTheme="minorEastAsia"/>
          <w:sz w:val="26"/>
          <w:szCs w:val="26"/>
          <w:lang w:val="en-US" w:eastAsia="en-US"/>
        </w:rPr>
        <w:t xml:space="preserve"> Every shape must be override this fucntion to draw.</w:t>
      </w:r>
    </w:p>
    <w:p>
      <w:pPr>
        <w:pStyle w:val="250"/>
        <w:widowControl w:val="0"/>
        <w:numPr>
          <w:ilvl w:val="0"/>
          <w:numId w:val="0"/>
        </w:numPr>
        <w:autoSpaceDE w:val="0"/>
        <w:autoSpaceDN w:val="0"/>
        <w:spacing w:before="0" w:after="0" w:line="240" w:lineRule="auto"/>
        <w:ind w:right="0" w:rightChars="0"/>
        <w:contextualSpacing/>
        <w:jc w:val="both"/>
        <w:rPr>
          <w:rFonts w:hint="default"/>
          <w:b/>
          <w:color w:val="000000"/>
          <w:sz w:val="26"/>
          <w:szCs w:val="26"/>
          <w:lang w:val="en-US"/>
        </w:rPr>
      </w:pPr>
    </w:p>
    <w:p>
      <w:pPr>
        <w:pStyle w:val="250"/>
        <w:widowControl w:val="0"/>
        <w:numPr>
          <w:ilvl w:val="0"/>
          <w:numId w:val="0"/>
        </w:numPr>
        <w:autoSpaceDE w:val="0"/>
        <w:autoSpaceDN w:val="0"/>
        <w:spacing w:before="0" w:after="0" w:line="240" w:lineRule="auto"/>
        <w:ind w:right="0" w:rightChars="0"/>
        <w:contextualSpacing/>
        <w:jc w:val="both"/>
        <w:rPr>
          <w:rFonts w:hint="default"/>
          <w:b/>
          <w:color w:val="000000"/>
          <w:sz w:val="25"/>
          <w:szCs w:val="25"/>
          <w:lang w:val="en-US"/>
        </w:rPr>
      </w:pPr>
    </w:p>
    <w:p>
      <w:pPr>
        <w:pStyle w:val="250"/>
        <w:widowControl w:val="0"/>
        <w:numPr>
          <w:ilvl w:val="0"/>
          <w:numId w:val="0"/>
        </w:numPr>
        <w:autoSpaceDE w:val="0"/>
        <w:autoSpaceDN w:val="0"/>
        <w:spacing w:before="0" w:after="0" w:line="240" w:lineRule="auto"/>
        <w:ind w:right="0" w:rightChars="0"/>
        <w:contextualSpacing/>
        <w:jc w:val="both"/>
        <w:rPr>
          <w:rFonts w:hint="default"/>
          <w:b/>
          <w:color w:val="000000"/>
          <w:sz w:val="25"/>
          <w:szCs w:val="25"/>
          <w:lang w:val="en-US"/>
        </w:rPr>
      </w:pPr>
    </w:p>
    <w:p>
      <w:pPr>
        <w:pStyle w:val="250"/>
        <w:widowControl w:val="0"/>
        <w:numPr>
          <w:ilvl w:val="0"/>
          <w:numId w:val="0"/>
        </w:numPr>
        <w:autoSpaceDE w:val="0"/>
        <w:autoSpaceDN w:val="0"/>
        <w:spacing w:before="0" w:after="0" w:line="240" w:lineRule="auto"/>
        <w:ind w:right="0" w:rightChars="0"/>
        <w:contextualSpacing/>
        <w:jc w:val="both"/>
        <w:rPr>
          <w:rFonts w:hint="default"/>
          <w:b/>
          <w:color w:val="000000"/>
          <w:sz w:val="25"/>
          <w:szCs w:val="25"/>
          <w:lang w:val="en-US"/>
        </w:rPr>
      </w:pPr>
    </w:p>
    <w:p>
      <w:pPr>
        <w:pStyle w:val="250"/>
        <w:widowControl w:val="0"/>
        <w:numPr>
          <w:ilvl w:val="0"/>
          <w:numId w:val="0"/>
        </w:numPr>
        <w:autoSpaceDE w:val="0"/>
        <w:autoSpaceDN w:val="0"/>
        <w:spacing w:before="0" w:after="0" w:line="240" w:lineRule="auto"/>
        <w:ind w:right="0" w:rightChars="0"/>
        <w:contextualSpacing/>
        <w:jc w:val="both"/>
        <w:rPr>
          <w:rFonts w:hint="default"/>
          <w:b/>
          <w:color w:val="000000"/>
          <w:sz w:val="25"/>
          <w:szCs w:val="25"/>
          <w:lang w:val="en-US"/>
        </w:rPr>
      </w:pPr>
    </w:p>
    <w:p>
      <w:pPr>
        <w:pStyle w:val="250"/>
        <w:widowControl w:val="0"/>
        <w:numPr>
          <w:ilvl w:val="0"/>
          <w:numId w:val="0"/>
        </w:numPr>
        <w:autoSpaceDE w:val="0"/>
        <w:autoSpaceDN w:val="0"/>
        <w:spacing w:before="0" w:after="0" w:line="240" w:lineRule="auto"/>
        <w:ind w:right="0" w:rightChars="0"/>
        <w:contextualSpacing/>
        <w:jc w:val="both"/>
        <w:rPr>
          <w:rFonts w:hint="default"/>
          <w:b/>
          <w:color w:val="000000"/>
          <w:sz w:val="25"/>
          <w:szCs w:val="25"/>
          <w:lang w:val="en-US"/>
        </w:rPr>
      </w:pPr>
    </w:p>
    <w:p>
      <w:pPr>
        <w:pStyle w:val="250"/>
        <w:numPr>
          <w:ilvl w:val="0"/>
          <w:numId w:val="12"/>
        </w:numPr>
        <w:spacing w:after="0" w:line="360" w:lineRule="auto"/>
        <w:outlineLvl w:val="0"/>
        <w:rPr>
          <w:rFonts w:ascii="Times New Roman" w:hAnsi="Times New Roman" w:cs="Times New Roman"/>
          <w:b/>
          <w:color w:val="000000"/>
          <w:sz w:val="25"/>
          <w:szCs w:val="25"/>
        </w:rPr>
      </w:pPr>
      <w:bookmarkStart w:id="5" w:name="_Toc5510"/>
      <w:bookmarkStart w:id="6" w:name="_Toc13767"/>
      <w:r>
        <w:rPr>
          <w:rFonts w:ascii="Times New Roman" w:hAnsi="Times New Roman" w:cs="Times New Roman"/>
          <w:b/>
          <w:color w:val="000000"/>
          <w:sz w:val="25"/>
          <w:szCs w:val="25"/>
        </w:rPr>
        <w:t>Basic functions:</w:t>
      </w:r>
      <w:bookmarkEnd w:id="5"/>
      <w:bookmarkEnd w:id="6"/>
      <w:r>
        <w:rPr>
          <w:rFonts w:ascii="Times New Roman" w:hAnsi="Times New Roman" w:cs="Times New Roman"/>
          <w:b/>
          <w:color w:val="000000"/>
          <w:sz w:val="25"/>
          <w:szCs w:val="25"/>
        </w:rPr>
        <w:t xml:space="preserve"> </w:t>
      </w:r>
    </w:p>
    <w:p>
      <w:pPr>
        <w:pStyle w:val="250"/>
        <w:widowControl w:val="0"/>
        <w:numPr>
          <w:ilvl w:val="0"/>
          <w:numId w:val="0"/>
        </w:numPr>
        <w:autoSpaceDE w:val="0"/>
        <w:autoSpaceDN w:val="0"/>
        <w:spacing w:before="0" w:after="0" w:line="240" w:lineRule="auto"/>
        <w:ind w:right="0" w:rightChars="0"/>
        <w:contextualSpacing/>
        <w:jc w:val="both"/>
        <w:rPr>
          <w:rFonts w:hint="default"/>
          <w:b/>
          <w:color w:val="000000"/>
          <w:sz w:val="25"/>
          <w:szCs w:val="25"/>
          <w:lang w:val="en-US"/>
        </w:rPr>
      </w:pPr>
    </w:p>
    <w:p>
      <w:pPr>
        <w:spacing w:after="0" w:line="360" w:lineRule="auto"/>
        <w:outlineLvl w:val="2"/>
        <w:rPr>
          <w:rFonts w:ascii="Times New Roman" w:hAnsi="Times New Roman" w:cs="Times New Roman"/>
          <w:b/>
          <w:bCs/>
          <w:color w:val="000000"/>
          <w:sz w:val="25"/>
          <w:szCs w:val="25"/>
        </w:rPr>
      </w:pPr>
      <w:bookmarkStart w:id="7" w:name="_Toc32060"/>
      <w:r>
        <w:rPr>
          <w:rFonts w:ascii="Times New Roman" w:hAnsi="Times New Roman" w:cs="Times New Roman"/>
          <w:b/>
          <w:bCs/>
          <w:color w:val="000000"/>
          <w:sz w:val="25"/>
          <w:szCs w:val="25"/>
        </w:rPr>
        <w:t>+ Draw graphic objects: Line, Ellipse, Filled ellipse, rectangle, filled rectangle, circle, filled circle, Arc, polygon, filled polygon.</w:t>
      </w:r>
      <w:bookmarkEnd w:id="7"/>
    </w:p>
    <w:p>
      <w:pPr>
        <w:spacing w:after="0" w:line="360" w:lineRule="auto"/>
        <w:rPr>
          <w:rFonts w:ascii="Times New Roman" w:hAnsi="Times New Roman" w:cs="Times New Roman"/>
          <w:color w:val="000000"/>
          <w:sz w:val="25"/>
          <w:szCs w:val="25"/>
        </w:rPr>
      </w:pPr>
    </w:p>
    <w:p>
      <w:pPr>
        <w:spacing w:after="0" w:line="360" w:lineRule="auto"/>
        <w:jc w:val="center"/>
      </w:pPr>
      <w:r>
        <w:drawing>
          <wp:inline distT="0" distB="0" distL="114300" distR="114300">
            <wp:extent cx="2803525" cy="4116705"/>
            <wp:effectExtent l="0" t="0" r="15875" b="1714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8"/>
                    <a:stretch>
                      <a:fillRect/>
                    </a:stretch>
                  </pic:blipFill>
                  <pic:spPr>
                    <a:xfrm>
                      <a:off x="0" y="0"/>
                      <a:ext cx="2803525" cy="4116705"/>
                    </a:xfrm>
                    <a:prstGeom prst="rect">
                      <a:avLst/>
                    </a:prstGeom>
                    <a:noFill/>
                    <a:ln>
                      <a:noFill/>
                    </a:ln>
                  </pic:spPr>
                </pic:pic>
              </a:graphicData>
            </a:graphic>
          </wp:inline>
        </w:drawing>
      </w:r>
    </w:p>
    <w:p>
      <w:pPr>
        <w:spacing w:after="0" w:line="360" w:lineRule="auto"/>
        <w:jc w:val="center"/>
      </w:pPr>
    </w:p>
    <w:p>
      <w:pPr>
        <w:spacing w:after="0" w:line="360" w:lineRule="auto"/>
        <w:jc w:val="left"/>
        <w:rPr>
          <w:rFonts w:hint="default" w:cs="Times New Roman"/>
          <w:color w:val="000000"/>
          <w:sz w:val="25"/>
          <w:szCs w:val="25"/>
          <w:lang w:val="en-US"/>
        </w:rPr>
      </w:pPr>
      <w:r>
        <w:rPr>
          <w:rFonts w:hint="default"/>
          <w:lang w:val="en-US"/>
        </w:rPr>
        <w:t xml:space="preserve">Open my Shapes folder, you will see my </w:t>
      </w:r>
      <w:r>
        <w:rPr>
          <w:rFonts w:ascii="Times New Roman" w:hAnsi="Times New Roman" w:cs="Times New Roman"/>
          <w:color w:val="000000"/>
          <w:sz w:val="25"/>
          <w:szCs w:val="25"/>
        </w:rPr>
        <w:t>graphic objects</w:t>
      </w:r>
      <w:r>
        <w:rPr>
          <w:rFonts w:hint="default" w:cs="Times New Roman"/>
          <w:color w:val="000000"/>
          <w:sz w:val="25"/>
          <w:szCs w:val="25"/>
          <w:lang w:val="en-US"/>
        </w:rPr>
        <w:t>:</w:t>
      </w:r>
    </w:p>
    <w:p>
      <w:pPr>
        <w:numPr>
          <w:ilvl w:val="0"/>
          <w:numId w:val="13"/>
        </w:numPr>
        <w:spacing w:after="0" w:line="360" w:lineRule="auto"/>
        <w:jc w:val="left"/>
        <w:outlineLvl w:val="1"/>
        <w:rPr>
          <w:rFonts w:hint="default" w:cs="Times New Roman"/>
          <w:b/>
          <w:bCs/>
          <w:color w:val="000000"/>
          <w:sz w:val="25"/>
          <w:szCs w:val="25"/>
          <w:lang w:val="en-US"/>
        </w:rPr>
      </w:pPr>
      <w:r>
        <w:rPr>
          <w:rFonts w:hint="default" w:cs="Times New Roman"/>
          <w:b/>
          <w:bCs/>
          <w:color w:val="000000"/>
          <w:sz w:val="25"/>
          <w:szCs w:val="25"/>
          <w:lang w:val="en-US"/>
        </w:rPr>
        <w:t xml:space="preserve"> </w:t>
      </w:r>
      <w:bookmarkStart w:id="8" w:name="_Toc5609"/>
      <w:bookmarkStart w:id="9" w:name="_Toc19940"/>
      <w:r>
        <w:rPr>
          <w:rFonts w:ascii="Times New Roman" w:hAnsi="Times New Roman" w:cs="Times New Roman"/>
          <w:b/>
          <w:bCs/>
          <w:color w:val="000000"/>
          <w:sz w:val="25"/>
          <w:szCs w:val="25"/>
        </w:rPr>
        <w:t>Line</w:t>
      </w:r>
      <w:r>
        <w:rPr>
          <w:rFonts w:hint="default" w:cs="Times New Roman"/>
          <w:b/>
          <w:bCs/>
          <w:color w:val="000000"/>
          <w:sz w:val="25"/>
          <w:szCs w:val="25"/>
          <w:lang w:val="en-US"/>
        </w:rPr>
        <w:t>:</w:t>
      </w:r>
      <w:bookmarkEnd w:id="8"/>
      <w:bookmarkEnd w:id="9"/>
    </w:p>
    <w:p>
      <w:pPr>
        <w:widowControl w:val="0"/>
        <w:numPr>
          <w:ilvl w:val="0"/>
          <w:numId w:val="0"/>
        </w:numPr>
        <w:autoSpaceDE w:val="0"/>
        <w:autoSpaceDN w:val="0"/>
        <w:spacing w:before="0" w:after="0" w:line="360" w:lineRule="auto"/>
        <w:ind w:right="0" w:rightChars="0"/>
        <w:jc w:val="center"/>
      </w:pPr>
      <w:r>
        <w:drawing>
          <wp:inline distT="0" distB="0" distL="114300" distR="114300">
            <wp:extent cx="5758815" cy="2885440"/>
            <wp:effectExtent l="0" t="0" r="13335" b="1016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5758815" cy="2885440"/>
                    </a:xfrm>
                    <a:prstGeom prst="rect">
                      <a:avLst/>
                    </a:prstGeom>
                    <a:noFill/>
                    <a:ln>
                      <a:noFill/>
                    </a:ln>
                  </pic:spPr>
                </pic:pic>
              </a:graphicData>
            </a:graphic>
          </wp:inline>
        </w:drawing>
      </w:r>
    </w:p>
    <w:p>
      <w:pPr>
        <w:spacing w:after="0" w:line="240" w:lineRule="auto"/>
        <w:jc w:val="center"/>
        <w:rPr>
          <w:rFonts w:hint="default"/>
          <w:lang w:val="en-US"/>
        </w:rPr>
      </w:pPr>
      <w:r>
        <w:rPr>
          <w:rFonts w:hint="default"/>
          <w:i/>
          <w:iCs/>
          <w:lang w:val="en-US"/>
        </w:rPr>
        <w:t>(From my computer</w:t>
      </w:r>
      <w:r>
        <w:rPr>
          <w:rFonts w:hint="default"/>
          <w:lang w:val="en-US"/>
        </w:rPr>
        <w:t>)</w:t>
      </w:r>
    </w:p>
    <w:p>
      <w:pPr>
        <w:widowControl w:val="0"/>
        <w:numPr>
          <w:ilvl w:val="0"/>
          <w:numId w:val="0"/>
        </w:numPr>
        <w:autoSpaceDE w:val="0"/>
        <w:autoSpaceDN w:val="0"/>
        <w:spacing w:before="0" w:after="0" w:line="360" w:lineRule="auto"/>
        <w:ind w:right="0" w:rightChars="0"/>
        <w:jc w:val="both"/>
        <w:rPr>
          <w:rFonts w:hint="default"/>
          <w:lang w:val="en-US"/>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7"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System.Drawing.Drawing2D;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Paint_Application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lLine</w:t>
            </w:r>
            <w:r>
              <w:rPr>
                <w:rFonts w:hint="default" w:ascii="Cascadia Mono" w:hAnsi="Cascadia Mono" w:eastAsia="Cascadia Mono"/>
                <w:color w:val="000000"/>
                <w:sz w:val="19"/>
                <w:szCs w:val="24"/>
              </w:rPr>
              <w:t>:DrawShape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Draw(Graphics gp)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Pen myPen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Pen(Color_, Width);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(isSelected)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myPen.Color = Color.Blue;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myPen.Width = 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myPen.DashStyle = System.Drawing.Drawing2D.DashStyle.Dash;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gp.DrawLine(myPen,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.p1,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(isDash)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myPen.DashStyle = DashStyle.Dash;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myPen.Width = 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gp.DrawLine(myPen,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.p1,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gp.DrawLine(myPen,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.p1,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widowControl w:val="0"/>
              <w:numPr>
                <w:ilvl w:val="0"/>
                <w:numId w:val="0"/>
              </w:numPr>
              <w:autoSpaceDE w:val="0"/>
              <w:autoSpaceDN w:val="0"/>
              <w:spacing w:before="0" w:after="0" w:line="360" w:lineRule="auto"/>
              <w:ind w:right="0" w:rightChars="0"/>
              <w:jc w:val="left"/>
              <w:rPr>
                <w:rFonts w:hint="default" w:cs="Times New Roman"/>
                <w:color w:val="000000"/>
                <w:sz w:val="25"/>
                <w:szCs w:val="25"/>
                <w:vertAlign w:val="baseline"/>
                <w:lang w:val="en-US"/>
              </w:rPr>
            </w:pPr>
          </w:p>
        </w:tc>
      </w:tr>
    </w:tbl>
    <w:p>
      <w:pPr>
        <w:widowControl w:val="0"/>
        <w:numPr>
          <w:ilvl w:val="0"/>
          <w:numId w:val="0"/>
        </w:numPr>
        <w:autoSpaceDE w:val="0"/>
        <w:autoSpaceDN w:val="0"/>
        <w:spacing w:before="0" w:after="0" w:line="360" w:lineRule="auto"/>
        <w:ind w:right="0" w:rightChars="0"/>
        <w:jc w:val="left"/>
        <w:rPr>
          <w:rFonts w:hint="default" w:cs="Times New Roman"/>
          <w:color w:val="000000"/>
          <w:sz w:val="25"/>
          <w:szCs w:val="25"/>
          <w:lang w:val="en-US"/>
        </w:rPr>
      </w:pPr>
    </w:p>
    <w:p>
      <w:pPr>
        <w:widowControl w:val="0"/>
        <w:numPr>
          <w:ilvl w:val="0"/>
          <w:numId w:val="0"/>
        </w:numPr>
        <w:autoSpaceDE w:val="0"/>
        <w:autoSpaceDN w:val="0"/>
        <w:spacing w:before="0" w:after="0" w:line="360" w:lineRule="auto"/>
        <w:ind w:right="0" w:rightChars="0"/>
        <w:jc w:val="left"/>
        <w:rPr>
          <w:rFonts w:hint="default" w:cs="Times New Roman"/>
          <w:color w:val="000000"/>
          <w:sz w:val="25"/>
          <w:szCs w:val="25"/>
          <w:lang w:val="en-US"/>
        </w:rPr>
      </w:pPr>
      <w:r>
        <w:rPr>
          <w:rFonts w:hint="default" w:cs="Times New Roman"/>
          <w:color w:val="000000"/>
          <w:sz w:val="25"/>
          <w:szCs w:val="25"/>
          <w:lang w:val="en-US"/>
        </w:rPr>
        <w:t>- From the point p1 and p2, we will have a line.</w:t>
      </w:r>
    </w:p>
    <w:p>
      <w:pPr>
        <w:numPr>
          <w:ilvl w:val="0"/>
          <w:numId w:val="13"/>
        </w:numPr>
        <w:spacing w:after="0" w:line="360" w:lineRule="auto"/>
        <w:jc w:val="left"/>
        <w:outlineLvl w:val="1"/>
        <w:rPr>
          <w:rFonts w:hint="default" w:cs="Times New Roman"/>
          <w:b/>
          <w:bCs/>
          <w:color w:val="000000"/>
          <w:sz w:val="25"/>
          <w:szCs w:val="25"/>
          <w:lang w:val="en-US"/>
        </w:rPr>
      </w:pPr>
      <w:r>
        <w:rPr>
          <w:rFonts w:hint="default" w:cs="Times New Roman"/>
          <w:b/>
          <w:bCs/>
          <w:color w:val="000000"/>
          <w:sz w:val="25"/>
          <w:szCs w:val="25"/>
          <w:lang w:val="en-US"/>
        </w:rPr>
        <w:t xml:space="preserve"> </w:t>
      </w:r>
      <w:bookmarkStart w:id="10" w:name="_Toc32689"/>
      <w:bookmarkStart w:id="11" w:name="_Toc6936"/>
      <w:r>
        <w:rPr>
          <w:rFonts w:ascii="Times New Roman" w:hAnsi="Times New Roman" w:cs="Times New Roman"/>
          <w:b/>
          <w:bCs/>
          <w:color w:val="000000"/>
          <w:sz w:val="25"/>
          <w:szCs w:val="25"/>
        </w:rPr>
        <w:t>Ellipse</w:t>
      </w:r>
      <w:r>
        <w:rPr>
          <w:rFonts w:hint="default" w:cs="Times New Roman"/>
          <w:b/>
          <w:bCs/>
          <w:color w:val="000000"/>
          <w:sz w:val="25"/>
          <w:szCs w:val="25"/>
          <w:lang w:val="en-US"/>
        </w:rPr>
        <w:t>:</w:t>
      </w:r>
      <w:bookmarkEnd w:id="10"/>
      <w:bookmarkEnd w:id="11"/>
    </w:p>
    <w:p>
      <w:pPr>
        <w:widowControl w:val="0"/>
        <w:numPr>
          <w:ilvl w:val="0"/>
          <w:numId w:val="0"/>
        </w:numPr>
        <w:autoSpaceDE w:val="0"/>
        <w:autoSpaceDN w:val="0"/>
        <w:spacing w:before="0" w:after="0" w:line="360" w:lineRule="auto"/>
        <w:ind w:right="0" w:rightChars="0"/>
        <w:jc w:val="left"/>
      </w:pPr>
      <w:r>
        <w:drawing>
          <wp:inline distT="0" distB="0" distL="114300" distR="114300">
            <wp:extent cx="5753100" cy="2880360"/>
            <wp:effectExtent l="0" t="0" r="0" b="1524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0"/>
                    <a:stretch>
                      <a:fillRect/>
                    </a:stretch>
                  </pic:blipFill>
                  <pic:spPr>
                    <a:xfrm>
                      <a:off x="0" y="0"/>
                      <a:ext cx="5753100" cy="2880360"/>
                    </a:xfrm>
                    <a:prstGeom prst="rect">
                      <a:avLst/>
                    </a:prstGeom>
                    <a:noFill/>
                    <a:ln>
                      <a:noFill/>
                    </a:ln>
                  </pic:spPr>
                </pic:pic>
              </a:graphicData>
            </a:graphic>
          </wp:inline>
        </w:drawing>
      </w:r>
    </w:p>
    <w:p>
      <w:pPr>
        <w:spacing w:after="0" w:line="240" w:lineRule="auto"/>
        <w:jc w:val="center"/>
        <w:rPr>
          <w:rFonts w:hint="default"/>
          <w:lang w:val="en-US"/>
        </w:rPr>
      </w:pPr>
      <w:r>
        <w:rPr>
          <w:rFonts w:hint="default"/>
          <w:i/>
          <w:iCs/>
          <w:lang w:val="en-US"/>
        </w:rPr>
        <w:t>(From my computer</w:t>
      </w:r>
      <w:r>
        <w:rPr>
          <w:rFonts w:hint="default"/>
          <w:lang w:val="en-US"/>
        </w:rPr>
        <w:t>)</w:t>
      </w:r>
    </w:p>
    <w:p>
      <w:pPr>
        <w:widowControl w:val="0"/>
        <w:numPr>
          <w:ilvl w:val="0"/>
          <w:numId w:val="0"/>
        </w:numPr>
        <w:autoSpaceDE w:val="0"/>
        <w:autoSpaceDN w:val="0"/>
        <w:spacing w:before="0" w:after="0" w:line="360" w:lineRule="auto"/>
        <w:ind w:right="0" w:rightChars="0"/>
        <w:jc w:val="both"/>
        <w:rPr>
          <w:rFonts w:hint="default"/>
          <w:lang w:val="en-US"/>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43" w:hRule="atLeast"/>
        </w:trPr>
        <w:tc>
          <w:tcPr>
            <w:tcW w:w="9287"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System.Drawing.Drawing2D;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Paint_Application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lEclipse</w:t>
            </w:r>
            <w:r>
              <w:rPr>
                <w:rFonts w:hint="default" w:ascii="Cascadia Mono" w:hAnsi="Cascadia Mono" w:eastAsia="Cascadia Mono"/>
                <w:color w:val="000000"/>
                <w:sz w:val="19"/>
                <w:szCs w:val="24"/>
              </w:rPr>
              <w:t xml:space="preserve"> : DrawShape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Draw(Graphics gp)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Pen myPen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Pen(Color_, Width);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(isSelected)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myPen.Color = Color.Blue;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myPen.Width =  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myPen.DashStyle = System.Drawing.Drawing2D.DashStyle.Dash;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gp.DrawEllipse(myPen,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.p1.X,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.p1.Y,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.p2.X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.p1.X,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.p2.Y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.p1.Y);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(isDash)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myPen.DashStyle = DashStyle.Dash;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myPen.Width = 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gp.DrawEllipse(myPen,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.p1.X,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.p1.Y,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.p2.X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.p1.X,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.p2.Y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.p1.Y);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gp.DrawEllipse(myPen,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.p1.X,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.p1.Y,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.p2.X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.p1.X,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.p2.Y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.p1.Y);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widowControl w:val="0"/>
              <w:numPr>
                <w:ilvl w:val="0"/>
                <w:numId w:val="0"/>
              </w:numPr>
              <w:autoSpaceDE w:val="0"/>
              <w:autoSpaceDN w:val="0"/>
              <w:spacing w:before="0" w:after="0" w:line="360" w:lineRule="auto"/>
              <w:ind w:right="0" w:rightChars="0"/>
              <w:jc w:val="left"/>
              <w:rPr>
                <w:rFonts w:hint="default" w:cs="Times New Roman"/>
                <w:color w:val="000000"/>
                <w:sz w:val="25"/>
                <w:szCs w:val="25"/>
                <w:vertAlign w:val="baseline"/>
                <w:lang w:val="en-US"/>
              </w:rPr>
            </w:pPr>
          </w:p>
        </w:tc>
      </w:tr>
    </w:tbl>
    <w:p>
      <w:pPr>
        <w:widowControl w:val="0"/>
        <w:numPr>
          <w:ilvl w:val="0"/>
          <w:numId w:val="0"/>
        </w:numPr>
        <w:autoSpaceDE w:val="0"/>
        <w:autoSpaceDN w:val="0"/>
        <w:spacing w:before="0" w:after="0" w:line="360" w:lineRule="auto"/>
        <w:ind w:right="0" w:rightChars="0"/>
        <w:jc w:val="left"/>
        <w:rPr>
          <w:rFonts w:hint="default" w:cs="Times New Roman"/>
          <w:color w:val="000000"/>
          <w:sz w:val="25"/>
          <w:szCs w:val="25"/>
          <w:lang w:val="en-US"/>
        </w:rPr>
      </w:pPr>
    </w:p>
    <w:p>
      <w:pPr>
        <w:widowControl w:val="0"/>
        <w:numPr>
          <w:ilvl w:val="0"/>
          <w:numId w:val="0"/>
        </w:numPr>
        <w:autoSpaceDE w:val="0"/>
        <w:autoSpaceDN w:val="0"/>
        <w:spacing w:before="0" w:after="0" w:line="360" w:lineRule="auto"/>
        <w:ind w:right="0" w:rightChars="0"/>
        <w:jc w:val="left"/>
        <w:rPr>
          <w:rFonts w:hint="default" w:cs="Times New Roman"/>
          <w:color w:val="000000"/>
          <w:sz w:val="25"/>
          <w:szCs w:val="25"/>
          <w:lang w:val="en-US"/>
        </w:rPr>
      </w:pPr>
      <w:r>
        <w:rPr>
          <w:rFonts w:hint="default" w:cs="Times New Roman"/>
          <w:color w:val="000000"/>
          <w:sz w:val="25"/>
          <w:szCs w:val="25"/>
          <w:lang w:val="en-US"/>
        </w:rPr>
        <w:t xml:space="preserve">- From the point p1 and p2, we calculate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.p2.X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.p1.X,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.p2.Y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.p1.Y</w:t>
      </w:r>
      <w:r>
        <w:rPr>
          <w:rFonts w:hint="default" w:ascii="Cascadia Mono" w:hAnsi="Cascadia Mono" w:eastAsia="Cascadia Mono"/>
          <w:color w:val="000000"/>
          <w:sz w:val="19"/>
          <w:szCs w:val="24"/>
          <w:lang w:val="en-US"/>
        </w:rPr>
        <w:t xml:space="preserve"> </w:t>
      </w:r>
      <w:r>
        <w:rPr>
          <w:rFonts w:hint="default"/>
          <w:lang w:val="en-US"/>
        </w:rPr>
        <w:t>to identify the width and heigth of the ellipsse</w:t>
      </w:r>
    </w:p>
    <w:p>
      <w:pPr>
        <w:numPr>
          <w:ilvl w:val="0"/>
          <w:numId w:val="13"/>
        </w:numPr>
        <w:spacing w:after="0" w:line="360" w:lineRule="auto"/>
        <w:jc w:val="left"/>
        <w:outlineLvl w:val="1"/>
        <w:rPr>
          <w:rFonts w:hint="default" w:cs="Times New Roman"/>
          <w:b/>
          <w:bCs/>
          <w:color w:val="000000"/>
          <w:sz w:val="25"/>
          <w:szCs w:val="25"/>
          <w:lang w:val="en-US"/>
        </w:rPr>
      </w:pPr>
      <w:r>
        <w:rPr>
          <w:rFonts w:hint="default" w:cs="Times New Roman"/>
          <w:b/>
          <w:bCs/>
          <w:color w:val="000000"/>
          <w:sz w:val="25"/>
          <w:szCs w:val="25"/>
          <w:lang w:val="en-US"/>
        </w:rPr>
        <w:t xml:space="preserve"> </w:t>
      </w:r>
      <w:bookmarkStart w:id="12" w:name="_Toc30276"/>
      <w:bookmarkStart w:id="13" w:name="_Toc25633"/>
      <w:r>
        <w:rPr>
          <w:rFonts w:hint="default" w:cs="Times New Roman"/>
          <w:b/>
          <w:bCs/>
          <w:color w:val="000000"/>
          <w:sz w:val="25"/>
          <w:szCs w:val="25"/>
          <w:lang w:val="en-US"/>
        </w:rPr>
        <w:t>R</w:t>
      </w:r>
      <w:r>
        <w:rPr>
          <w:rFonts w:ascii="Times New Roman" w:hAnsi="Times New Roman" w:cs="Times New Roman"/>
          <w:b/>
          <w:bCs/>
          <w:color w:val="000000"/>
          <w:sz w:val="25"/>
          <w:szCs w:val="25"/>
        </w:rPr>
        <w:t>ectangle</w:t>
      </w:r>
      <w:r>
        <w:rPr>
          <w:rFonts w:hint="default" w:cs="Times New Roman"/>
          <w:b/>
          <w:bCs/>
          <w:color w:val="000000"/>
          <w:sz w:val="25"/>
          <w:szCs w:val="25"/>
          <w:lang w:val="en-US"/>
        </w:rPr>
        <w:t>:</w:t>
      </w:r>
      <w:bookmarkEnd w:id="12"/>
      <w:bookmarkEnd w:id="13"/>
    </w:p>
    <w:p>
      <w:pPr>
        <w:spacing w:after="0" w:line="240" w:lineRule="auto"/>
        <w:jc w:val="center"/>
        <w:rPr>
          <w:rFonts w:hint="default"/>
          <w:lang w:val="en-US"/>
        </w:rPr>
      </w:pPr>
      <w:r>
        <w:drawing>
          <wp:inline distT="0" distB="0" distL="114300" distR="114300">
            <wp:extent cx="5750560" cy="2873375"/>
            <wp:effectExtent l="0" t="0" r="2540" b="317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1"/>
                    <a:stretch>
                      <a:fillRect/>
                    </a:stretch>
                  </pic:blipFill>
                  <pic:spPr>
                    <a:xfrm>
                      <a:off x="0" y="0"/>
                      <a:ext cx="5750560" cy="2873375"/>
                    </a:xfrm>
                    <a:prstGeom prst="rect">
                      <a:avLst/>
                    </a:prstGeom>
                    <a:noFill/>
                    <a:ln>
                      <a:noFill/>
                    </a:ln>
                  </pic:spPr>
                </pic:pic>
              </a:graphicData>
            </a:graphic>
          </wp:inline>
        </w:drawing>
      </w:r>
      <w:r>
        <w:rPr>
          <w:rFonts w:hint="default"/>
          <w:i/>
          <w:iCs/>
          <w:lang w:val="en-US"/>
        </w:rPr>
        <w:t>(From my computer</w:t>
      </w:r>
      <w:r>
        <w:rPr>
          <w:rFonts w:hint="default"/>
          <w:lang w:val="en-US"/>
        </w:rPr>
        <w:t>)</w:t>
      </w:r>
    </w:p>
    <w:p>
      <w:pPr>
        <w:widowControl w:val="0"/>
        <w:numPr>
          <w:ilvl w:val="0"/>
          <w:numId w:val="0"/>
        </w:numPr>
        <w:autoSpaceDE w:val="0"/>
        <w:autoSpaceDN w:val="0"/>
        <w:spacing w:before="0" w:after="0" w:line="360" w:lineRule="auto"/>
        <w:ind w:right="0" w:rightChars="0"/>
        <w:jc w:val="left"/>
        <w:rPr>
          <w:rFonts w:hint="default" w:cs="Times New Roman"/>
          <w:b/>
          <w:bCs/>
          <w:color w:val="000000"/>
          <w:sz w:val="25"/>
          <w:szCs w:val="25"/>
          <w:lang w:val="en-US"/>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System.Drawing.Drawing2D;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System.Net;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Paint_Application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lRectangle</w:t>
            </w:r>
            <w:r>
              <w:rPr>
                <w:rFonts w:hint="default" w:ascii="Cascadia Mono" w:hAnsi="Cascadia Mono" w:eastAsia="Cascadia Mono"/>
                <w:color w:val="000000"/>
                <w:sz w:val="19"/>
                <w:szCs w:val="24"/>
              </w:rPr>
              <w:t xml:space="preserve"> : DrawShape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Draw(Graphics gp)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Pen myPen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Pen(Color_, Width);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x = Math.Min(p1.X, p2.X);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y = Math.Min(p1.Y, p2.Y);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width = Math.Abs(p1.X - p2.X);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height = Math.Abs(p1.Y - p2.Y);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(isSelected)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myPen.Color = Color.Blue;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myPen.Width = 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myPen.DashStyle = DashStyle.Dash;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gp.DrawRectangle(myPen, x, y, width, height);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(isDash)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myPen.DashStyle = DashStyle.Dash;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myPen.Width = 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gp.DrawRectangle(myPen, x, y, width, height);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gp.DrawRectangle(myPen, x, y, width, height);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widowControl w:val="0"/>
              <w:numPr>
                <w:ilvl w:val="0"/>
                <w:numId w:val="0"/>
              </w:numPr>
              <w:autoSpaceDE w:val="0"/>
              <w:autoSpaceDN w:val="0"/>
              <w:spacing w:before="0" w:after="0" w:line="360" w:lineRule="auto"/>
              <w:ind w:right="0" w:rightChars="0"/>
              <w:jc w:val="left"/>
              <w:rPr>
                <w:rFonts w:hint="default" w:cs="Times New Roman"/>
                <w:color w:val="000000"/>
                <w:sz w:val="25"/>
                <w:szCs w:val="25"/>
                <w:vertAlign w:val="baseline"/>
                <w:lang w:val="en-US"/>
              </w:rPr>
            </w:pPr>
          </w:p>
        </w:tc>
      </w:tr>
    </w:tbl>
    <w:p>
      <w:pPr>
        <w:widowControl w:val="0"/>
        <w:numPr>
          <w:ilvl w:val="0"/>
          <w:numId w:val="0"/>
        </w:numPr>
        <w:autoSpaceDE w:val="0"/>
        <w:autoSpaceDN w:val="0"/>
        <w:spacing w:before="0" w:after="0" w:line="360" w:lineRule="auto"/>
        <w:ind w:right="0" w:rightChars="0"/>
        <w:jc w:val="left"/>
        <w:rPr>
          <w:rFonts w:hint="default" w:cs="Times New Roman"/>
          <w:color w:val="000000"/>
          <w:sz w:val="25"/>
          <w:szCs w:val="25"/>
          <w:lang w:val="en-US"/>
        </w:rPr>
      </w:pPr>
    </w:p>
    <w:p>
      <w:pPr>
        <w:widowControl w:val="0"/>
        <w:numPr>
          <w:ilvl w:val="0"/>
          <w:numId w:val="0"/>
        </w:numPr>
        <w:autoSpaceDE w:val="0"/>
        <w:autoSpaceDN w:val="0"/>
        <w:spacing w:before="0" w:after="0" w:line="360" w:lineRule="auto"/>
        <w:ind w:right="0" w:rightChars="0"/>
        <w:jc w:val="left"/>
        <w:rPr>
          <w:rFonts w:hint="default" w:cs="Times New Roman"/>
          <w:color w:val="000000"/>
          <w:sz w:val="25"/>
          <w:szCs w:val="25"/>
          <w:lang w:val="en-US"/>
        </w:rPr>
      </w:pPr>
      <w:r>
        <w:rPr>
          <w:rFonts w:hint="default" w:cs="Times New Roman"/>
          <w:color w:val="000000"/>
          <w:sz w:val="25"/>
          <w:szCs w:val="25"/>
          <w:lang w:val="en-US"/>
        </w:rPr>
        <w:t>- x,y is the variance that compare the point p2 and p1, if the p1 is smaller, it will be choosen to the first point. We need to do that because the rectangle can not be draw if the user draw the rectangle from the bottom to the top of picMain.</w:t>
      </w:r>
    </w:p>
    <w:p>
      <w:pPr>
        <w:numPr>
          <w:ilvl w:val="0"/>
          <w:numId w:val="13"/>
        </w:numPr>
        <w:spacing w:after="0" w:line="360" w:lineRule="auto"/>
        <w:jc w:val="left"/>
        <w:outlineLvl w:val="1"/>
        <w:rPr>
          <w:rFonts w:hint="default" w:cs="Times New Roman"/>
          <w:b/>
          <w:bCs/>
          <w:color w:val="000000"/>
          <w:sz w:val="25"/>
          <w:szCs w:val="25"/>
          <w:lang w:val="en-US"/>
        </w:rPr>
      </w:pPr>
      <w:r>
        <w:rPr>
          <w:rFonts w:hint="default" w:cs="Times New Roman"/>
          <w:b/>
          <w:bCs/>
          <w:color w:val="000000"/>
          <w:sz w:val="25"/>
          <w:szCs w:val="25"/>
          <w:lang w:val="en-US"/>
        </w:rPr>
        <w:t xml:space="preserve"> </w:t>
      </w:r>
      <w:bookmarkStart w:id="14" w:name="_Toc27483"/>
      <w:bookmarkStart w:id="15" w:name="_Toc23018"/>
      <w:r>
        <w:rPr>
          <w:rFonts w:hint="default" w:cs="Times New Roman"/>
          <w:b/>
          <w:bCs/>
          <w:color w:val="000000"/>
          <w:sz w:val="25"/>
          <w:szCs w:val="25"/>
          <w:lang w:val="en-US"/>
        </w:rPr>
        <w:t>C</w:t>
      </w:r>
      <w:r>
        <w:rPr>
          <w:rFonts w:ascii="Times New Roman" w:hAnsi="Times New Roman" w:cs="Times New Roman"/>
          <w:b/>
          <w:bCs/>
          <w:color w:val="000000"/>
          <w:sz w:val="25"/>
          <w:szCs w:val="25"/>
        </w:rPr>
        <w:t>ircle</w:t>
      </w:r>
      <w:r>
        <w:rPr>
          <w:rFonts w:hint="default" w:cs="Times New Roman"/>
          <w:b/>
          <w:bCs/>
          <w:color w:val="000000"/>
          <w:sz w:val="25"/>
          <w:szCs w:val="25"/>
          <w:lang w:val="en-US"/>
        </w:rPr>
        <w:t>:</w:t>
      </w:r>
      <w:bookmarkEnd w:id="14"/>
      <w:bookmarkEnd w:id="15"/>
    </w:p>
    <w:p>
      <w:pPr>
        <w:widowControl w:val="0"/>
        <w:numPr>
          <w:ilvl w:val="0"/>
          <w:numId w:val="0"/>
        </w:numPr>
        <w:autoSpaceDE w:val="0"/>
        <w:autoSpaceDN w:val="0"/>
        <w:spacing w:before="0" w:after="0" w:line="360" w:lineRule="auto"/>
        <w:ind w:right="0" w:rightChars="0"/>
        <w:jc w:val="left"/>
      </w:pPr>
      <w:r>
        <w:drawing>
          <wp:inline distT="0" distB="0" distL="114300" distR="114300">
            <wp:extent cx="5756275" cy="2878455"/>
            <wp:effectExtent l="0" t="0" r="15875" b="1714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2"/>
                    <a:stretch>
                      <a:fillRect/>
                    </a:stretch>
                  </pic:blipFill>
                  <pic:spPr>
                    <a:xfrm>
                      <a:off x="0" y="0"/>
                      <a:ext cx="5756275" cy="2878455"/>
                    </a:xfrm>
                    <a:prstGeom prst="rect">
                      <a:avLst/>
                    </a:prstGeom>
                    <a:noFill/>
                    <a:ln>
                      <a:noFill/>
                    </a:ln>
                  </pic:spPr>
                </pic:pic>
              </a:graphicData>
            </a:graphic>
          </wp:inline>
        </w:drawing>
      </w:r>
    </w:p>
    <w:p>
      <w:pPr>
        <w:spacing w:after="0" w:line="240" w:lineRule="auto"/>
        <w:jc w:val="center"/>
        <w:rPr>
          <w:rFonts w:hint="default"/>
          <w:lang w:val="en-US"/>
        </w:rPr>
      </w:pPr>
      <w:r>
        <w:rPr>
          <w:rFonts w:hint="default"/>
          <w:i/>
          <w:iCs/>
          <w:lang w:val="en-US"/>
        </w:rPr>
        <w:t>(From my computer</w:t>
      </w:r>
      <w:r>
        <w:rPr>
          <w:rFonts w:hint="default"/>
          <w:lang w:val="en-US"/>
        </w:rPr>
        <w:t>)</w:t>
      </w:r>
    </w:p>
    <w:p>
      <w:pPr>
        <w:widowControl w:val="0"/>
        <w:numPr>
          <w:ilvl w:val="0"/>
          <w:numId w:val="0"/>
        </w:numPr>
        <w:autoSpaceDE w:val="0"/>
        <w:autoSpaceDN w:val="0"/>
        <w:spacing w:before="0" w:after="0" w:line="360" w:lineRule="auto"/>
        <w:ind w:right="0" w:rightChars="0"/>
        <w:jc w:val="left"/>
        <w:rPr>
          <w:rFonts w:hint="default"/>
          <w:lang w:val="en-US"/>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Paint_Application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lCircle</w:t>
            </w:r>
            <w:r>
              <w:rPr>
                <w:rFonts w:hint="default" w:ascii="Cascadia Mono" w:hAnsi="Cascadia Mono" w:eastAsia="Cascadia Mono"/>
                <w:color w:val="000000"/>
                <w:sz w:val="19"/>
                <w:szCs w:val="24"/>
              </w:rPr>
              <w:t xml:space="preserve"> : DrawShape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Draw(Graphics gp)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Pen myPen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Pen(Color_, Width);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(isSelected)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myPen.Color = Color.Blue;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myPen.Width = 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myPen.DashStyle = System.Drawing.Drawing2D.DashStyle.Dash;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gp.DrawEllipse(myPen,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.p1.X,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.p1.Y,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.p2.X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.p1.X,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.p2.X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.p1.X);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(isDash)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myPen.Width = 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myPen.DashStyle = System.Drawing.Drawing2D.DashStyle.Dash;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gp.DrawEllipse(myPen,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.p1.X,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.p1.Y,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.p2.X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.p1.X,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.p2.X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.p1.X);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gp.DrawEllipse(myPen,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.p1.X,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.p1.Y,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.p2.X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.p1.X,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.p2.X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.p1.X);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widowControl w:val="0"/>
              <w:numPr>
                <w:ilvl w:val="0"/>
                <w:numId w:val="0"/>
              </w:numPr>
              <w:autoSpaceDE w:val="0"/>
              <w:autoSpaceDN w:val="0"/>
              <w:spacing w:before="0" w:after="0" w:line="360" w:lineRule="auto"/>
              <w:ind w:right="0" w:rightChars="0"/>
              <w:jc w:val="left"/>
              <w:rPr>
                <w:rFonts w:hint="default" w:cs="Times New Roman"/>
                <w:color w:val="000000"/>
                <w:sz w:val="25"/>
                <w:szCs w:val="25"/>
                <w:vertAlign w:val="baseline"/>
                <w:lang w:val="en-US"/>
              </w:rPr>
            </w:pPr>
          </w:p>
        </w:tc>
      </w:tr>
    </w:tbl>
    <w:p>
      <w:pPr>
        <w:widowControl w:val="0"/>
        <w:numPr>
          <w:ilvl w:val="0"/>
          <w:numId w:val="0"/>
        </w:numPr>
        <w:autoSpaceDE w:val="0"/>
        <w:autoSpaceDN w:val="0"/>
        <w:spacing w:before="0" w:after="0" w:line="360" w:lineRule="auto"/>
        <w:ind w:right="0" w:rightChars="0"/>
        <w:jc w:val="left"/>
        <w:rPr>
          <w:rFonts w:hint="default" w:cs="Times New Roman"/>
          <w:color w:val="000000"/>
          <w:sz w:val="25"/>
          <w:szCs w:val="25"/>
          <w:lang w:val="en-US"/>
        </w:rPr>
      </w:pPr>
    </w:p>
    <w:p>
      <w:pPr>
        <w:widowControl w:val="0"/>
        <w:numPr>
          <w:ilvl w:val="0"/>
          <w:numId w:val="0"/>
        </w:numPr>
        <w:autoSpaceDE w:val="0"/>
        <w:autoSpaceDN w:val="0"/>
        <w:spacing w:before="0" w:after="0" w:line="360" w:lineRule="auto"/>
        <w:ind w:right="0" w:rightChars="0"/>
        <w:jc w:val="left"/>
        <w:rPr>
          <w:rFonts w:hint="default"/>
          <w:lang w:val="en-US"/>
        </w:rPr>
      </w:pPr>
      <w:r>
        <w:rPr>
          <w:rFonts w:hint="default" w:cs="Times New Roman"/>
          <w:color w:val="000000"/>
          <w:sz w:val="25"/>
          <w:szCs w:val="25"/>
          <w:lang w:val="en-US"/>
        </w:rPr>
        <w:t xml:space="preserve">- We know Visual Studio doesn’t have a DrawCircle method but Width and Height of a circle is equal so I use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.p2.X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.p1.X,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.p2.X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.p1.X</w:t>
      </w:r>
      <w:r>
        <w:rPr>
          <w:rFonts w:hint="default" w:ascii="Cascadia Mono" w:hAnsi="Cascadia Mono" w:eastAsia="Cascadia Mono"/>
          <w:color w:val="000000"/>
          <w:sz w:val="19"/>
          <w:szCs w:val="24"/>
          <w:lang w:val="en-US"/>
        </w:rPr>
        <w:t xml:space="preserve"> </w:t>
      </w:r>
      <w:r>
        <w:rPr>
          <w:rFonts w:hint="default"/>
          <w:lang w:val="en-US"/>
        </w:rPr>
        <w:t xml:space="preserve">from a </w:t>
      </w:r>
      <w:r>
        <w:rPr>
          <w:rFonts w:hint="default"/>
        </w:rPr>
        <w:t>DrawEllips</w:t>
      </w:r>
      <w:r>
        <w:rPr>
          <w:rFonts w:hint="default"/>
          <w:lang w:val="en-US"/>
        </w:rPr>
        <w:t>e to draw a circle. Very easy</w:t>
      </w:r>
    </w:p>
    <w:p>
      <w:pPr>
        <w:widowControl w:val="0"/>
        <w:numPr>
          <w:ilvl w:val="0"/>
          <w:numId w:val="13"/>
        </w:numPr>
        <w:autoSpaceDE w:val="0"/>
        <w:autoSpaceDN w:val="0"/>
        <w:spacing w:before="0" w:after="0" w:line="360" w:lineRule="auto"/>
        <w:ind w:left="0" w:leftChars="0" w:right="0" w:rightChars="0" w:firstLine="0" w:firstLineChars="0"/>
        <w:jc w:val="left"/>
        <w:outlineLvl w:val="1"/>
        <w:rPr>
          <w:rFonts w:hint="default" w:cs="Times New Roman"/>
          <w:b/>
          <w:bCs/>
          <w:color w:val="000000"/>
          <w:sz w:val="25"/>
          <w:szCs w:val="25"/>
          <w:lang w:val="en-US"/>
        </w:rPr>
      </w:pPr>
      <w:bookmarkStart w:id="16" w:name="_Toc19316"/>
      <w:bookmarkStart w:id="17" w:name="_Toc13809"/>
      <w:r>
        <w:rPr>
          <w:rFonts w:ascii="Times New Roman" w:hAnsi="Times New Roman" w:cs="Times New Roman"/>
          <w:b/>
          <w:bCs/>
          <w:color w:val="000000"/>
          <w:sz w:val="25"/>
          <w:szCs w:val="25"/>
        </w:rPr>
        <w:t>Arc</w:t>
      </w:r>
      <w:r>
        <w:rPr>
          <w:rFonts w:hint="default" w:cs="Times New Roman"/>
          <w:b/>
          <w:bCs/>
          <w:color w:val="000000"/>
          <w:sz w:val="25"/>
          <w:szCs w:val="25"/>
          <w:lang w:val="en-US"/>
        </w:rPr>
        <w:t>:</w:t>
      </w:r>
      <w:bookmarkEnd w:id="16"/>
      <w:bookmarkEnd w:id="17"/>
    </w:p>
    <w:p>
      <w:pPr>
        <w:widowControl w:val="0"/>
        <w:numPr>
          <w:ilvl w:val="0"/>
          <w:numId w:val="0"/>
        </w:numPr>
        <w:autoSpaceDE w:val="0"/>
        <w:autoSpaceDN w:val="0"/>
        <w:spacing w:before="0" w:after="0" w:line="360" w:lineRule="auto"/>
        <w:ind w:right="0" w:rightChars="0"/>
        <w:jc w:val="left"/>
      </w:pPr>
      <w:r>
        <w:drawing>
          <wp:inline distT="0" distB="0" distL="114300" distR="114300">
            <wp:extent cx="5756275" cy="2870200"/>
            <wp:effectExtent l="0" t="0" r="15875" b="635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3"/>
                    <a:stretch>
                      <a:fillRect/>
                    </a:stretch>
                  </pic:blipFill>
                  <pic:spPr>
                    <a:xfrm>
                      <a:off x="0" y="0"/>
                      <a:ext cx="5756275" cy="2870200"/>
                    </a:xfrm>
                    <a:prstGeom prst="rect">
                      <a:avLst/>
                    </a:prstGeom>
                    <a:noFill/>
                    <a:ln>
                      <a:noFill/>
                    </a:ln>
                  </pic:spPr>
                </pic:pic>
              </a:graphicData>
            </a:graphic>
          </wp:inline>
        </w:drawing>
      </w:r>
    </w:p>
    <w:p>
      <w:pPr>
        <w:spacing w:after="0" w:line="240" w:lineRule="auto"/>
        <w:jc w:val="center"/>
        <w:rPr>
          <w:rFonts w:hint="default"/>
          <w:lang w:val="en-US"/>
        </w:rPr>
      </w:pPr>
      <w:r>
        <w:rPr>
          <w:rFonts w:hint="default"/>
          <w:i/>
          <w:iCs/>
          <w:lang w:val="en-US"/>
        </w:rPr>
        <w:t>(From my computer</w:t>
      </w:r>
      <w:r>
        <w:rPr>
          <w:rFonts w:hint="default"/>
          <w:lang w:val="en-US"/>
        </w:rPr>
        <w:t>)</w:t>
      </w:r>
    </w:p>
    <w:p>
      <w:pPr>
        <w:widowControl w:val="0"/>
        <w:numPr>
          <w:ilvl w:val="0"/>
          <w:numId w:val="0"/>
        </w:numPr>
        <w:autoSpaceDE w:val="0"/>
        <w:autoSpaceDN w:val="0"/>
        <w:spacing w:before="0" w:after="0" w:line="360" w:lineRule="auto"/>
        <w:ind w:right="0" w:rightChars="0"/>
        <w:jc w:val="left"/>
        <w:rPr>
          <w:rFonts w:hint="default"/>
          <w:lang w:val="en-US"/>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System.Drawing.Drawing2D;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Paint_Application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lArc</w:t>
            </w:r>
            <w:r>
              <w:rPr>
                <w:rFonts w:hint="default" w:ascii="Cascadia Mono" w:hAnsi="Cascadia Mono" w:eastAsia="Cascadia Mono"/>
                <w:color w:val="000000"/>
                <w:sz w:val="19"/>
                <w:szCs w:val="24"/>
              </w:rPr>
              <w:t xml:space="preserve"> : DrawShape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List&lt;Point&gt; points=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List&lt;Point&gt;();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Draw(Graphics gp)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Pen myPen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Pen(</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.Color_, Width);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Brush myBrush=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SolidBrush(</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.Color_);</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gp.SmoothingMode = System.Drawing.Drawing2D.SmoothingMode.HighQuality;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(Point point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points)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(isSelected)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myPen.Color = Color.Blue;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myPen.Width = 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myPen.DashStyle = DashStyle.Dash;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gp.DrawCurve(myPen, points.ToArray());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(isDash)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myPen.DashStyle = DashStyle.Dash;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myPen.Width = 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gp.FillEllipse(myBrush, point.X - 3, point.Y - 3, 5, 5);</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(points.Count &lt; 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gp.DrawCurve(myPen, points.ToArray());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gp.FillEllipse(myBrush, point.X - 3, point.Y - 3, 5, 5);</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(points.Count &lt; 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gp.DrawCurve(myPen, points.ToArray());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widowControl w:val="0"/>
              <w:numPr>
                <w:ilvl w:val="0"/>
                <w:numId w:val="0"/>
              </w:numPr>
              <w:autoSpaceDE w:val="0"/>
              <w:autoSpaceDN w:val="0"/>
              <w:spacing w:before="0" w:after="0" w:line="360" w:lineRule="auto"/>
              <w:ind w:right="0" w:rightChars="0"/>
              <w:jc w:val="left"/>
              <w:rPr>
                <w:rFonts w:hint="default" w:cs="Times New Roman"/>
                <w:color w:val="000000"/>
                <w:sz w:val="25"/>
                <w:szCs w:val="25"/>
                <w:vertAlign w:val="baseline"/>
                <w:lang w:val="en-US"/>
              </w:rPr>
            </w:pPr>
          </w:p>
        </w:tc>
      </w:tr>
    </w:tbl>
    <w:p>
      <w:pPr>
        <w:widowControl w:val="0"/>
        <w:numPr>
          <w:ilvl w:val="0"/>
          <w:numId w:val="0"/>
        </w:numPr>
        <w:autoSpaceDE w:val="0"/>
        <w:autoSpaceDN w:val="0"/>
        <w:spacing w:before="0" w:after="0" w:line="360" w:lineRule="auto"/>
        <w:ind w:right="0" w:rightChars="0"/>
        <w:jc w:val="left"/>
        <w:rPr>
          <w:rFonts w:hint="default" w:cs="Times New Roman"/>
          <w:color w:val="000000"/>
          <w:sz w:val="25"/>
          <w:szCs w:val="25"/>
          <w:lang w:val="en-US"/>
        </w:rPr>
      </w:pPr>
    </w:p>
    <w:p>
      <w:pPr>
        <w:widowControl w:val="0"/>
        <w:numPr>
          <w:ilvl w:val="0"/>
          <w:numId w:val="0"/>
        </w:numPr>
        <w:autoSpaceDE w:val="0"/>
        <w:autoSpaceDN w:val="0"/>
        <w:spacing w:before="0" w:after="0" w:line="360" w:lineRule="auto"/>
        <w:ind w:right="0" w:rightChars="0"/>
        <w:jc w:val="left"/>
        <w:rPr>
          <w:rFonts w:hint="default" w:cs="Times New Roman"/>
          <w:color w:val="000000"/>
          <w:sz w:val="25"/>
          <w:szCs w:val="25"/>
          <w:lang w:val="en-US"/>
        </w:rPr>
      </w:pPr>
      <w:r>
        <w:rPr>
          <w:rFonts w:hint="default" w:cs="Times New Roman"/>
          <w:color w:val="000000"/>
          <w:sz w:val="25"/>
          <w:szCs w:val="25"/>
          <w:lang w:val="en-US"/>
        </w:rPr>
        <w:t xml:space="preserve">- To draw the arc, we must be have a </w:t>
      </w:r>
      <w:r>
        <w:rPr>
          <w:rFonts w:hint="default" w:ascii="Cascadia Mono" w:hAnsi="Cascadia Mono" w:eastAsia="Cascadia Mono"/>
          <w:color w:val="000000"/>
          <w:sz w:val="19"/>
          <w:szCs w:val="24"/>
        </w:rPr>
        <w:t>List&lt;Point&gt;</w:t>
      </w:r>
      <w:r>
        <w:rPr>
          <w:rFonts w:hint="default" w:ascii="Cascadia Mono" w:hAnsi="Cascadia Mono" w:eastAsia="Cascadia Mono"/>
          <w:color w:val="000000"/>
          <w:sz w:val="19"/>
          <w:szCs w:val="24"/>
          <w:lang w:val="en-US"/>
        </w:rPr>
        <w:t xml:space="preserve"> </w:t>
      </w:r>
      <w:r>
        <w:rPr>
          <w:rFonts w:hint="default"/>
          <w:lang w:val="en-US"/>
        </w:rPr>
        <w:t>that store the point that the user is click on the picMain, then we will connect these point to make the curve.</w:t>
      </w:r>
    </w:p>
    <w:p>
      <w:pPr>
        <w:widowControl w:val="0"/>
        <w:numPr>
          <w:ilvl w:val="0"/>
          <w:numId w:val="13"/>
        </w:numPr>
        <w:autoSpaceDE w:val="0"/>
        <w:autoSpaceDN w:val="0"/>
        <w:spacing w:before="0" w:after="0" w:line="360" w:lineRule="auto"/>
        <w:ind w:left="0" w:leftChars="0" w:right="0" w:rightChars="0" w:firstLine="0" w:firstLineChars="0"/>
        <w:jc w:val="left"/>
        <w:outlineLvl w:val="1"/>
        <w:rPr>
          <w:rFonts w:hint="default" w:cs="Times New Roman"/>
          <w:b/>
          <w:bCs/>
          <w:color w:val="000000"/>
          <w:sz w:val="25"/>
          <w:szCs w:val="25"/>
          <w:lang w:val="en-US"/>
        </w:rPr>
      </w:pPr>
      <w:bookmarkStart w:id="18" w:name="_Toc13180"/>
      <w:bookmarkStart w:id="19" w:name="_Toc13734"/>
      <w:r>
        <w:rPr>
          <w:rFonts w:hint="default" w:cs="Times New Roman"/>
          <w:b/>
          <w:bCs/>
          <w:color w:val="000000"/>
          <w:sz w:val="25"/>
          <w:szCs w:val="25"/>
          <w:lang w:val="en-US"/>
        </w:rPr>
        <w:t>Polygon</w:t>
      </w:r>
      <w:bookmarkEnd w:id="18"/>
      <w:bookmarkEnd w:id="19"/>
    </w:p>
    <w:p>
      <w:pPr>
        <w:widowControl w:val="0"/>
        <w:numPr>
          <w:ilvl w:val="0"/>
          <w:numId w:val="0"/>
        </w:numPr>
        <w:autoSpaceDE w:val="0"/>
        <w:autoSpaceDN w:val="0"/>
        <w:spacing w:before="0" w:after="0" w:line="360" w:lineRule="auto"/>
        <w:ind w:right="0" w:rightChars="0"/>
        <w:jc w:val="left"/>
      </w:pPr>
      <w:r>
        <w:drawing>
          <wp:inline distT="0" distB="0" distL="114300" distR="114300">
            <wp:extent cx="5746750" cy="2869565"/>
            <wp:effectExtent l="0" t="0" r="6350" b="698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4"/>
                    <a:stretch>
                      <a:fillRect/>
                    </a:stretch>
                  </pic:blipFill>
                  <pic:spPr>
                    <a:xfrm>
                      <a:off x="0" y="0"/>
                      <a:ext cx="5746750" cy="2869565"/>
                    </a:xfrm>
                    <a:prstGeom prst="rect">
                      <a:avLst/>
                    </a:prstGeom>
                    <a:noFill/>
                    <a:ln>
                      <a:noFill/>
                    </a:ln>
                  </pic:spPr>
                </pic:pic>
              </a:graphicData>
            </a:graphic>
          </wp:inline>
        </w:drawing>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System.Drawing.Drawing2D;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Paint_Application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lPolygon</w:t>
            </w:r>
            <w:r>
              <w:rPr>
                <w:rFonts w:hint="default" w:ascii="Cascadia Mono" w:hAnsi="Cascadia Mono" w:eastAsia="Cascadia Mono"/>
                <w:color w:val="000000"/>
                <w:sz w:val="19"/>
                <w:szCs w:val="24"/>
              </w:rPr>
              <w:t xml:space="preserve"> : DrawShape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List&lt;Point&gt; points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List&lt;Point&gt;();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Draw(Graphics gp)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Brush brush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SolidBrush(Color.Black);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Pen pen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Pen(</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.Color_,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.Width);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gp.SmoothingMode = System.Drawing.Drawing2D.SmoothingMode.HighQuality;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(Point point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points)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gp.FillEllipse(brush, point.X - 3, point.Y - 3, 5, 5);</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Point[] polyPoints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Point[points.Count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points.CopyTo(polyPoints);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polyPoints[points.Count] = points[0];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(isSelected)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pen.Color = Color.Blue;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pen.Width = 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pen.DashStyle = DashStyle.Dash;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gp.DrawPolygon(pen, polyPoints);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(isDash)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pen.DashStyle = DashStyle.Dash;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pen.Width = 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gp.DrawPolygon(pen, polyPoints);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gp.DrawPolygon(pen, polyPoints);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widowControl w:val="0"/>
              <w:numPr>
                <w:ilvl w:val="0"/>
                <w:numId w:val="0"/>
              </w:numPr>
              <w:autoSpaceDE w:val="0"/>
              <w:autoSpaceDN w:val="0"/>
              <w:spacing w:before="0" w:after="0" w:line="360" w:lineRule="auto"/>
              <w:ind w:right="0" w:rightChars="0"/>
              <w:jc w:val="left"/>
              <w:rPr>
                <w:rFonts w:hint="default"/>
                <w:vertAlign w:val="baseline"/>
                <w:lang w:val="en-US"/>
              </w:rPr>
            </w:pPr>
          </w:p>
        </w:tc>
      </w:tr>
    </w:tbl>
    <w:p>
      <w:pPr>
        <w:widowControl w:val="0"/>
        <w:numPr>
          <w:ilvl w:val="0"/>
          <w:numId w:val="0"/>
        </w:numPr>
        <w:autoSpaceDE w:val="0"/>
        <w:autoSpaceDN w:val="0"/>
        <w:spacing w:before="0" w:after="0" w:line="360" w:lineRule="auto"/>
        <w:ind w:right="0" w:rightChars="0"/>
        <w:jc w:val="left"/>
        <w:rPr>
          <w:rFonts w:hint="default"/>
          <w:lang w:val="en-US"/>
        </w:rPr>
      </w:pPr>
      <w:r>
        <w:rPr>
          <w:rFonts w:hint="default"/>
          <w:lang w:val="en-US"/>
        </w:rPr>
        <w:t xml:space="preserve"> </w:t>
      </w:r>
    </w:p>
    <w:p>
      <w:pPr>
        <w:rPr>
          <w:rFonts w:hint="default" w:cs="Times New Roman"/>
          <w:color w:val="000000"/>
          <w:sz w:val="25"/>
          <w:szCs w:val="25"/>
          <w:lang w:val="en-US"/>
        </w:rPr>
      </w:pPr>
      <w:r>
        <w:rPr>
          <w:rFonts w:hint="default"/>
          <w:lang w:val="en-US"/>
        </w:rPr>
        <w:t>- Polygon is also</w:t>
      </w:r>
      <w:r>
        <w:rPr>
          <w:rFonts w:hint="default" w:cs="Times New Roman"/>
          <w:color w:val="000000"/>
          <w:sz w:val="25"/>
          <w:szCs w:val="25"/>
          <w:lang w:val="en-US"/>
        </w:rPr>
        <w:t xml:space="preserve"> use a </w:t>
      </w:r>
      <w:r>
        <w:rPr>
          <w:rFonts w:hint="default" w:ascii="Cascadia Mono" w:hAnsi="Cascadia Mono" w:eastAsia="Cascadia Mono"/>
          <w:color w:val="000000"/>
          <w:sz w:val="19"/>
          <w:szCs w:val="24"/>
        </w:rPr>
        <w:t>List&lt;Point&gt;</w:t>
      </w:r>
      <w:r>
        <w:rPr>
          <w:rFonts w:hint="default" w:ascii="Cascadia Mono" w:hAnsi="Cascadia Mono" w:eastAsia="Cascadia Mono"/>
          <w:color w:val="000000"/>
          <w:sz w:val="19"/>
          <w:szCs w:val="24"/>
          <w:lang w:val="en-US"/>
        </w:rPr>
        <w:t xml:space="preserve">, </w:t>
      </w:r>
      <w:r>
        <w:rPr>
          <w:rFonts w:hint="default"/>
          <w:lang w:val="en-US"/>
        </w:rPr>
        <w:t xml:space="preserve">when the user is click on the picMain then we will cahnge the </w:t>
      </w:r>
      <w:r>
        <w:rPr>
          <w:rFonts w:hint="default" w:ascii="Cascadia Mono" w:hAnsi="Cascadia Mono" w:eastAsia="Cascadia Mono"/>
          <w:color w:val="000000"/>
          <w:sz w:val="19"/>
          <w:szCs w:val="24"/>
        </w:rPr>
        <w:t>List&lt;Point&gt;</w:t>
      </w:r>
      <w:r>
        <w:rPr>
          <w:rFonts w:hint="default" w:ascii="Cascadia Mono" w:hAnsi="Cascadia Mono" w:eastAsia="Cascadia Mono"/>
          <w:color w:val="000000"/>
          <w:sz w:val="19"/>
          <w:szCs w:val="24"/>
          <w:lang w:val="en-US"/>
        </w:rPr>
        <w:t xml:space="preserve"> </w:t>
      </w:r>
      <w:r>
        <w:rPr>
          <w:rFonts w:hint="default"/>
          <w:lang w:val="en-US"/>
        </w:rPr>
        <w:t xml:space="preserve">to an array </w:t>
      </w:r>
      <w:r>
        <w:rPr>
          <w:rFonts w:hint="default" w:ascii="Cascadia Mono" w:hAnsi="Cascadia Mono" w:eastAsia="Cascadia Mono"/>
          <w:color w:val="000000"/>
          <w:sz w:val="19"/>
          <w:szCs w:val="24"/>
        </w:rPr>
        <w:t>Point[] polyPoints</w:t>
      </w:r>
      <w:r>
        <w:rPr>
          <w:rFonts w:hint="default" w:ascii="Cascadia Mono" w:hAnsi="Cascadia Mono" w:eastAsia="Cascadia Mono"/>
          <w:color w:val="000000"/>
          <w:sz w:val="19"/>
          <w:szCs w:val="24"/>
          <w:lang w:val="en-US"/>
        </w:rPr>
        <w:t xml:space="preserve"> </w:t>
      </w:r>
      <w:r>
        <w:rPr>
          <w:rFonts w:hint="default"/>
          <w:lang w:val="en-US"/>
        </w:rPr>
        <w:t>because the method to draw polygon is only allow an array to draw the polygon.</w:t>
      </w:r>
    </w:p>
    <w:p>
      <w:pPr>
        <w:widowControl w:val="0"/>
        <w:numPr>
          <w:ilvl w:val="0"/>
          <w:numId w:val="0"/>
        </w:numPr>
        <w:autoSpaceDE w:val="0"/>
        <w:autoSpaceDN w:val="0"/>
        <w:spacing w:before="0" w:after="0" w:line="360" w:lineRule="auto"/>
        <w:ind w:right="0" w:rightChars="0"/>
        <w:jc w:val="left"/>
        <w:rPr>
          <w:rFonts w:hint="default"/>
          <w:lang w:val="en-US"/>
        </w:rPr>
      </w:pPr>
    </w:p>
    <w:p>
      <w:pPr>
        <w:widowControl w:val="0"/>
        <w:numPr>
          <w:ilvl w:val="0"/>
          <w:numId w:val="13"/>
        </w:numPr>
        <w:autoSpaceDE w:val="0"/>
        <w:autoSpaceDN w:val="0"/>
        <w:spacing w:before="0" w:after="0" w:line="360" w:lineRule="auto"/>
        <w:ind w:left="0" w:leftChars="0" w:right="0" w:rightChars="0" w:firstLine="0" w:firstLineChars="0"/>
        <w:jc w:val="left"/>
        <w:outlineLvl w:val="1"/>
        <w:rPr>
          <w:rFonts w:hint="default" w:cs="Times New Roman"/>
          <w:color w:val="000000"/>
          <w:sz w:val="25"/>
          <w:szCs w:val="25"/>
          <w:lang w:val="en-US"/>
        </w:rPr>
      </w:pPr>
      <w:bookmarkStart w:id="20" w:name="_Toc22364"/>
      <w:bookmarkStart w:id="21" w:name="_Toc20251"/>
      <w:r>
        <w:rPr>
          <w:rFonts w:hint="default" w:cs="Times New Roman"/>
          <w:b/>
          <w:bCs/>
          <w:color w:val="000000"/>
          <w:sz w:val="25"/>
          <w:szCs w:val="25"/>
          <w:lang w:val="en-US"/>
        </w:rPr>
        <w:t>Hexagon (Bonus)</w:t>
      </w:r>
      <w:r>
        <w:rPr>
          <w:rFonts w:hint="default" w:cs="Times New Roman"/>
          <w:color w:val="000000"/>
          <w:sz w:val="25"/>
          <w:szCs w:val="25"/>
          <w:lang w:val="en-US"/>
        </w:rPr>
        <w:t>:</w:t>
      </w:r>
      <w:bookmarkEnd w:id="20"/>
      <w:bookmarkEnd w:id="21"/>
      <w:r>
        <w:rPr>
          <w:rFonts w:hint="default" w:cs="Times New Roman"/>
          <w:color w:val="000000"/>
          <w:sz w:val="25"/>
          <w:szCs w:val="25"/>
          <w:lang w:val="en-US"/>
        </w:rPr>
        <w:t xml:space="preserve"> </w:t>
      </w:r>
    </w:p>
    <w:p>
      <w:pPr>
        <w:widowControl w:val="0"/>
        <w:numPr>
          <w:ilvl w:val="0"/>
          <w:numId w:val="0"/>
        </w:numPr>
        <w:autoSpaceDE w:val="0"/>
        <w:autoSpaceDN w:val="0"/>
        <w:spacing w:before="0" w:after="0" w:line="360" w:lineRule="auto"/>
        <w:ind w:right="0" w:rightChars="0"/>
        <w:jc w:val="left"/>
      </w:pPr>
      <w:r>
        <w:drawing>
          <wp:inline distT="0" distB="0" distL="114300" distR="114300">
            <wp:extent cx="5748655" cy="2839085"/>
            <wp:effectExtent l="0" t="0" r="4445" b="18415"/>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15"/>
                    <a:stretch>
                      <a:fillRect/>
                    </a:stretch>
                  </pic:blipFill>
                  <pic:spPr>
                    <a:xfrm>
                      <a:off x="0" y="0"/>
                      <a:ext cx="5748655" cy="2839085"/>
                    </a:xfrm>
                    <a:prstGeom prst="rect">
                      <a:avLst/>
                    </a:prstGeom>
                    <a:noFill/>
                    <a:ln>
                      <a:noFill/>
                    </a:ln>
                  </pic:spPr>
                </pic:pic>
              </a:graphicData>
            </a:graphic>
          </wp:inline>
        </w:drawing>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System.Drawing.Drawing2D;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Paint_Application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lHexagon</w:t>
            </w:r>
            <w:r>
              <w:rPr>
                <w:rFonts w:hint="default" w:ascii="Cascadia Mono" w:hAnsi="Cascadia Mono" w:eastAsia="Cascadia Mono"/>
                <w:color w:val="000000"/>
                <w:sz w:val="19"/>
                <w:szCs w:val="24"/>
              </w:rPr>
              <w:t xml:space="preserve"> : DrawShape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Point[] hexagonPoints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Draw(Graphics gp)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Pen myPen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Pen(Color_, Width);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double</w:t>
            </w:r>
            <w:r>
              <w:rPr>
                <w:rFonts w:hint="default" w:ascii="Cascadia Mono" w:hAnsi="Cascadia Mono" w:eastAsia="Cascadia Mono"/>
                <w:color w:val="000000"/>
                <w:sz w:val="19"/>
                <w:szCs w:val="24"/>
              </w:rPr>
              <w:t xml:space="preserve"> angle = 2 * Math.PI / 6;</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0; i &lt; 6;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x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)(p1.X + (p2.X-p1.X) * Math.Cos(i * angle));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y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)(p1.Y + (p2.X - p1.X) * Math.Sin(i * angle));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hexagonPoints[i]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Point(x, 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//To add 5 point of the hexagon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(isSelected)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myPen.DashStyle = DashStyle.Dash;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myPen.Color = Color.Blue;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myPen.Width = 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gp.DrawPolygon(myPen, hexagonPoints);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(isDash)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myPen.DashStyle = DashStyle.Dash;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myPen.Width = 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gp.DrawPolygon(myPen, hexagonPoints);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gp.DrawPolygon(myPen, hexagonPoints);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widowControl w:val="0"/>
              <w:numPr>
                <w:ilvl w:val="0"/>
                <w:numId w:val="0"/>
              </w:numPr>
              <w:autoSpaceDE w:val="0"/>
              <w:autoSpaceDN w:val="0"/>
              <w:spacing w:before="0" w:after="0" w:line="360" w:lineRule="auto"/>
              <w:ind w:right="0" w:rightChars="0"/>
              <w:jc w:val="left"/>
              <w:rPr>
                <w:rFonts w:hint="default"/>
                <w:vertAlign w:val="baseline"/>
                <w:lang w:val="en-US"/>
              </w:rPr>
            </w:pPr>
          </w:p>
        </w:tc>
      </w:tr>
    </w:tbl>
    <w:p>
      <w:pPr>
        <w:widowControl w:val="0"/>
        <w:numPr>
          <w:ilvl w:val="0"/>
          <w:numId w:val="0"/>
        </w:numPr>
        <w:autoSpaceDE w:val="0"/>
        <w:autoSpaceDN w:val="0"/>
        <w:spacing w:before="0" w:after="0" w:line="360" w:lineRule="auto"/>
        <w:ind w:right="0" w:rightChars="0"/>
        <w:jc w:val="left"/>
        <w:rPr>
          <w:rFonts w:hint="default"/>
          <w:lang w:val="en-US"/>
        </w:rPr>
      </w:pPr>
    </w:p>
    <w:p>
      <w:pPr>
        <w:widowControl w:val="0"/>
        <w:numPr>
          <w:ilvl w:val="0"/>
          <w:numId w:val="0"/>
        </w:numPr>
        <w:autoSpaceDE w:val="0"/>
        <w:autoSpaceDN w:val="0"/>
        <w:spacing w:before="0" w:after="0" w:line="360" w:lineRule="auto"/>
        <w:ind w:right="0" w:rightChars="0"/>
        <w:jc w:val="left"/>
        <w:rPr>
          <w:rFonts w:hint="default"/>
          <w:lang w:val="en-US"/>
        </w:rPr>
      </w:pPr>
      <w:r>
        <w:rPr>
          <w:rFonts w:hint="default"/>
          <w:lang w:val="en-US"/>
        </w:rPr>
        <w:t xml:space="preserve">- First, we need to know the angle of the polygon, then with the angle, we will combine it to find 6 points and add into the  </w:t>
      </w:r>
      <w:r>
        <w:rPr>
          <w:rFonts w:hint="default" w:ascii="Cascadia Mono" w:hAnsi="Cascadia Mono" w:eastAsia="Cascadia Mono"/>
          <w:color w:val="000000"/>
          <w:sz w:val="19"/>
          <w:szCs w:val="24"/>
        </w:rPr>
        <w:t>hexagonPoints</w:t>
      </w:r>
      <w:r>
        <w:rPr>
          <w:rFonts w:hint="default" w:ascii="Cascadia Mono" w:hAnsi="Cascadia Mono" w:eastAsia="Cascadia Mono"/>
          <w:color w:val="000000"/>
          <w:sz w:val="19"/>
          <w:szCs w:val="24"/>
          <w:lang w:val="en-US"/>
        </w:rPr>
        <w:t xml:space="preserve"> </w:t>
      </w:r>
      <w:r>
        <w:rPr>
          <w:rFonts w:hint="default"/>
          <w:lang w:val="en-US"/>
        </w:rPr>
        <w:t xml:space="preserve">array. Then write the polygon with these points in </w:t>
      </w:r>
      <w:r>
        <w:rPr>
          <w:rFonts w:hint="default" w:ascii="Cascadia Mono" w:hAnsi="Cascadia Mono" w:eastAsia="Cascadia Mono"/>
          <w:color w:val="000000"/>
          <w:sz w:val="19"/>
          <w:szCs w:val="24"/>
        </w:rPr>
        <w:t>hexagonPoints</w:t>
      </w:r>
      <w:r>
        <w:rPr>
          <w:rFonts w:hint="default" w:ascii="Cascadia Mono" w:hAnsi="Cascadia Mono" w:eastAsia="Cascadia Mono"/>
          <w:color w:val="000000"/>
          <w:sz w:val="19"/>
          <w:szCs w:val="24"/>
          <w:lang w:val="en-US"/>
        </w:rPr>
        <w:t>.</w:t>
      </w:r>
    </w:p>
    <w:p>
      <w:pPr>
        <w:widowControl w:val="0"/>
        <w:numPr>
          <w:ilvl w:val="0"/>
          <w:numId w:val="0"/>
        </w:numPr>
        <w:autoSpaceDE w:val="0"/>
        <w:autoSpaceDN w:val="0"/>
        <w:spacing w:before="0" w:after="0" w:line="360" w:lineRule="auto"/>
        <w:ind w:right="0" w:rightChars="0"/>
        <w:jc w:val="left"/>
        <w:rPr>
          <w:rFonts w:hint="default"/>
          <w:lang w:val="en-US"/>
        </w:rPr>
      </w:pPr>
    </w:p>
    <w:p>
      <w:pPr>
        <w:widowControl w:val="0"/>
        <w:numPr>
          <w:ilvl w:val="0"/>
          <w:numId w:val="13"/>
        </w:numPr>
        <w:autoSpaceDE w:val="0"/>
        <w:autoSpaceDN w:val="0"/>
        <w:spacing w:before="0" w:after="0" w:line="360" w:lineRule="auto"/>
        <w:ind w:left="0" w:leftChars="0" w:right="0" w:rightChars="0" w:firstLine="0" w:firstLineChars="0"/>
        <w:jc w:val="left"/>
        <w:outlineLvl w:val="1"/>
        <w:rPr>
          <w:rFonts w:hint="default"/>
          <w:b/>
          <w:bCs/>
          <w:lang w:val="en-US"/>
        </w:rPr>
      </w:pPr>
      <w:bookmarkStart w:id="22" w:name="_Toc15148"/>
      <w:bookmarkStart w:id="23" w:name="_Toc31501"/>
      <w:r>
        <w:rPr>
          <w:rFonts w:hint="default"/>
          <w:b/>
          <w:bCs/>
          <w:lang w:val="en-US"/>
        </w:rPr>
        <w:t>Triangle (Bonus):</w:t>
      </w:r>
      <w:bookmarkEnd w:id="22"/>
      <w:bookmarkEnd w:id="23"/>
    </w:p>
    <w:p>
      <w:pPr>
        <w:widowControl w:val="0"/>
        <w:numPr>
          <w:ilvl w:val="0"/>
          <w:numId w:val="0"/>
        </w:numPr>
        <w:autoSpaceDE w:val="0"/>
        <w:autoSpaceDN w:val="0"/>
        <w:spacing w:before="0" w:after="0" w:line="360" w:lineRule="auto"/>
        <w:ind w:right="0" w:rightChars="0"/>
        <w:jc w:val="left"/>
      </w:pPr>
      <w:r>
        <w:drawing>
          <wp:inline distT="0" distB="0" distL="114300" distR="114300">
            <wp:extent cx="5758815" cy="2879725"/>
            <wp:effectExtent l="0" t="0" r="13335" b="15875"/>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16"/>
                    <a:stretch>
                      <a:fillRect/>
                    </a:stretch>
                  </pic:blipFill>
                  <pic:spPr>
                    <a:xfrm>
                      <a:off x="0" y="0"/>
                      <a:ext cx="5758815" cy="2879725"/>
                    </a:xfrm>
                    <a:prstGeom prst="rect">
                      <a:avLst/>
                    </a:prstGeom>
                    <a:noFill/>
                    <a:ln>
                      <a:noFill/>
                    </a:ln>
                  </pic:spPr>
                </pic:pic>
              </a:graphicData>
            </a:graphic>
          </wp:inline>
        </w:drawing>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System.Drawing.Drawing2D;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Paint_Application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lTriangle</w:t>
            </w:r>
            <w:r>
              <w:rPr>
                <w:rFonts w:hint="default" w:ascii="Cascadia Mono" w:hAnsi="Cascadia Mono" w:eastAsia="Cascadia Mono"/>
                <w:color w:val="000000"/>
                <w:sz w:val="19"/>
                <w:szCs w:val="24"/>
              </w:rPr>
              <w:t>:DrawShape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Draw(Graphics gp)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Pen myPen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Pen(Color_, Width);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double</w:t>
            </w:r>
            <w:r>
              <w:rPr>
                <w:rFonts w:hint="default" w:ascii="Cascadia Mono" w:hAnsi="Cascadia Mono" w:eastAsia="Cascadia Mono"/>
                <w:color w:val="000000"/>
                <w:sz w:val="19"/>
                <w:szCs w:val="24"/>
              </w:rPr>
              <w:t xml:space="preserve"> xMid= (p1.X+ p2.X)/2;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//Find the center of a triangle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Point first=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Point(p1.X, p2.Y);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Point mid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)xMid, p1.Y);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(isSelected)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Pen newPen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Pen(Color.Blue, 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newPen.DashStyle = System.Drawing.Drawing2D.DashStyle.Dash;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gp.DrawLine(newPen, first, mid);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gp.DrawLine(newPen, first, p2);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gp.DrawLine(newPen, p2, mid);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(isDash)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myPen.Width = 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myPen.DashStyle = DashStyle.Dash;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gp.DrawLine(myPen, first, mid);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gp.DrawLine(myPen, first, p2);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gp.DrawLine(myPen, p2, mid);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gp.DrawLine(myPen, first, mid);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gp.DrawLine(myPen, first, p2);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gp.DrawLine(myPen, p2, mid);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widowControl w:val="0"/>
              <w:numPr>
                <w:ilvl w:val="0"/>
                <w:numId w:val="0"/>
              </w:numPr>
              <w:autoSpaceDE w:val="0"/>
              <w:autoSpaceDN w:val="0"/>
              <w:spacing w:before="0" w:after="0" w:line="360" w:lineRule="auto"/>
              <w:ind w:right="0" w:rightChars="0"/>
              <w:jc w:val="left"/>
              <w:rPr>
                <w:rFonts w:hint="default"/>
                <w:vertAlign w:val="baseline"/>
                <w:lang w:val="en-US"/>
              </w:rPr>
            </w:pPr>
          </w:p>
        </w:tc>
      </w:tr>
    </w:tbl>
    <w:p>
      <w:pPr>
        <w:widowControl w:val="0"/>
        <w:numPr>
          <w:ilvl w:val="0"/>
          <w:numId w:val="0"/>
        </w:numPr>
        <w:autoSpaceDE w:val="0"/>
        <w:autoSpaceDN w:val="0"/>
        <w:spacing w:before="0" w:after="0" w:line="360" w:lineRule="auto"/>
        <w:ind w:right="0" w:rightChars="0"/>
        <w:jc w:val="left"/>
        <w:rPr>
          <w:rFonts w:hint="default"/>
          <w:lang w:val="en-US"/>
        </w:rPr>
      </w:pPr>
    </w:p>
    <w:p>
      <w:pPr>
        <w:widowControl w:val="0"/>
        <w:numPr>
          <w:ilvl w:val="0"/>
          <w:numId w:val="0"/>
        </w:numPr>
        <w:autoSpaceDE w:val="0"/>
        <w:autoSpaceDN w:val="0"/>
        <w:spacing w:before="0" w:after="0" w:line="360" w:lineRule="auto"/>
        <w:ind w:right="0" w:rightChars="0"/>
        <w:jc w:val="left"/>
        <w:rPr>
          <w:rFonts w:hint="default"/>
          <w:lang w:val="en-US"/>
        </w:rPr>
      </w:pPr>
      <w:r>
        <w:rPr>
          <w:rFonts w:hint="default"/>
          <w:lang w:val="en-US"/>
        </w:rPr>
        <w:t>- Before draw, we need a middle location of triangle, then the first point and mid point can be determine to draw.</w:t>
      </w:r>
    </w:p>
    <w:p>
      <w:pPr>
        <w:widowControl w:val="0"/>
        <w:numPr>
          <w:ilvl w:val="0"/>
          <w:numId w:val="13"/>
        </w:numPr>
        <w:autoSpaceDE w:val="0"/>
        <w:autoSpaceDN w:val="0"/>
        <w:spacing w:before="0" w:after="0" w:line="360" w:lineRule="auto"/>
        <w:ind w:left="0" w:leftChars="0" w:right="0" w:rightChars="0" w:firstLine="0" w:firstLineChars="0"/>
        <w:jc w:val="left"/>
        <w:outlineLvl w:val="1"/>
        <w:rPr>
          <w:rFonts w:hint="default"/>
          <w:b/>
          <w:bCs/>
          <w:lang w:val="en-US"/>
        </w:rPr>
      </w:pPr>
      <w:bookmarkStart w:id="24" w:name="_Toc19706"/>
      <w:bookmarkStart w:id="25" w:name="_Toc29328"/>
      <w:r>
        <w:rPr>
          <w:rFonts w:hint="default"/>
          <w:b/>
          <w:bCs/>
          <w:lang w:val="en-US"/>
        </w:rPr>
        <w:t>Diamond (Bonus):</w:t>
      </w:r>
      <w:bookmarkEnd w:id="24"/>
      <w:bookmarkEnd w:id="25"/>
    </w:p>
    <w:p>
      <w:pPr>
        <w:widowControl w:val="0"/>
        <w:numPr>
          <w:ilvl w:val="0"/>
          <w:numId w:val="0"/>
        </w:numPr>
        <w:autoSpaceDE w:val="0"/>
        <w:autoSpaceDN w:val="0"/>
        <w:spacing w:before="0" w:after="0" w:line="360" w:lineRule="auto"/>
        <w:ind w:right="0" w:rightChars="0"/>
        <w:jc w:val="left"/>
      </w:pPr>
      <w:r>
        <w:drawing>
          <wp:inline distT="0" distB="0" distL="114300" distR="114300">
            <wp:extent cx="5756910" cy="2817495"/>
            <wp:effectExtent l="0" t="0" r="15240" b="1905"/>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17"/>
                    <a:stretch>
                      <a:fillRect/>
                    </a:stretch>
                  </pic:blipFill>
                  <pic:spPr>
                    <a:xfrm>
                      <a:off x="0" y="0"/>
                      <a:ext cx="5756910" cy="2817495"/>
                    </a:xfrm>
                    <a:prstGeom prst="rect">
                      <a:avLst/>
                    </a:prstGeom>
                    <a:noFill/>
                    <a:ln>
                      <a:noFill/>
                    </a:ln>
                  </pic:spPr>
                </pic:pic>
              </a:graphicData>
            </a:graphic>
          </wp:inline>
        </w:drawing>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System.Drawing.Drawing2D;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System.Runtime.InteropServices;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Paint_Application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lDiamond</w:t>
            </w:r>
            <w:r>
              <w:rPr>
                <w:rFonts w:hint="default" w:ascii="Cascadia Mono" w:hAnsi="Cascadia Mono" w:eastAsia="Cascadia Mono"/>
                <w:color w:val="000000"/>
                <w:sz w:val="19"/>
                <w:szCs w:val="24"/>
              </w:rPr>
              <w:t>:DrawShape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Draw(Graphics gp)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System.Drawing.Pen myPen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System.Drawing.Pen(Color_, Width);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height = p2.Y - p1.Y;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width = p2.X - p1.X;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PointF[] diamondPoints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PointF[4];</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diamondPoints[0]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PointF(p1.X - width / 2, p1.Y);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diamondPoints[1]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PointF(p1.X, p1.Y - height / 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diamondPoints[2]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PointF(p1.X + width / 2, p1.Y);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diamondPoints[3]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PointF(p1.X, p1.Y + height / 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An array of point to draw the diamond, which has 4-sided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(isSelected)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myPen.DashStyle = System.Drawing.Drawing2D.DashStyle.Dash;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myPen.Width = 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myPen.Color = Color.Blue;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gp.DrawPolygon(myPen, diamondPoints);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(isDash)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myPen.DashStyle = DashStyle.Dash;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myPen.Width = 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gp.DrawPolygon(myPen, diamondPoints);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gp.DrawPolygon(myPen, diamondPoints);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widowControl w:val="0"/>
              <w:numPr>
                <w:ilvl w:val="0"/>
                <w:numId w:val="0"/>
              </w:numPr>
              <w:autoSpaceDE w:val="0"/>
              <w:autoSpaceDN w:val="0"/>
              <w:spacing w:before="0" w:after="0" w:line="360" w:lineRule="auto"/>
              <w:ind w:right="0" w:rightChars="0"/>
              <w:jc w:val="left"/>
              <w:rPr>
                <w:rFonts w:hint="default"/>
                <w:vertAlign w:val="baseline"/>
                <w:lang w:val="en-US"/>
              </w:rPr>
            </w:pPr>
          </w:p>
        </w:tc>
      </w:tr>
    </w:tbl>
    <w:p>
      <w:pPr>
        <w:widowControl w:val="0"/>
        <w:numPr>
          <w:ilvl w:val="0"/>
          <w:numId w:val="0"/>
        </w:numPr>
        <w:autoSpaceDE w:val="0"/>
        <w:autoSpaceDN w:val="0"/>
        <w:spacing w:before="0" w:after="0" w:line="360" w:lineRule="auto"/>
        <w:ind w:right="0" w:rightChars="0"/>
        <w:jc w:val="left"/>
        <w:rPr>
          <w:rFonts w:hint="default"/>
          <w:lang w:val="en-US"/>
        </w:rPr>
      </w:pPr>
    </w:p>
    <w:p>
      <w:pPr>
        <w:widowControl w:val="0"/>
        <w:numPr>
          <w:ilvl w:val="0"/>
          <w:numId w:val="0"/>
        </w:numPr>
        <w:autoSpaceDE w:val="0"/>
        <w:autoSpaceDN w:val="0"/>
        <w:spacing w:before="0" w:after="0" w:line="360" w:lineRule="auto"/>
        <w:ind w:right="0" w:rightChars="0"/>
        <w:jc w:val="left"/>
        <w:rPr>
          <w:rFonts w:hint="default"/>
          <w:lang w:val="en-US"/>
        </w:rPr>
      </w:pPr>
      <w:r>
        <w:rPr>
          <w:rFonts w:hint="default"/>
          <w:lang w:val="en-US"/>
        </w:rPr>
        <w:t xml:space="preserve">- A diamond has 4 sided so we need to calculate these point by using p1 and p2 point then add to the array </w:t>
      </w:r>
      <w:r>
        <w:rPr>
          <w:rFonts w:hint="default" w:ascii="Cascadia Mono" w:hAnsi="Cascadia Mono" w:eastAsia="Cascadia Mono"/>
          <w:color w:val="000000"/>
          <w:sz w:val="19"/>
          <w:szCs w:val="24"/>
        </w:rPr>
        <w:t>diamondPoints</w:t>
      </w:r>
      <w:r>
        <w:rPr>
          <w:rFonts w:hint="default" w:ascii="Cascadia Mono" w:hAnsi="Cascadia Mono" w:eastAsia="Cascadia Mono"/>
          <w:color w:val="000000"/>
          <w:sz w:val="19"/>
          <w:szCs w:val="24"/>
          <w:lang w:val="en-US"/>
        </w:rPr>
        <w:t xml:space="preserve">[] </w:t>
      </w:r>
      <w:r>
        <w:rPr>
          <w:rFonts w:hint="default"/>
          <w:lang w:val="en-US"/>
        </w:rPr>
        <w:t>then draw a polygon with this array</w:t>
      </w:r>
    </w:p>
    <w:p>
      <w:pPr>
        <w:widowControl w:val="0"/>
        <w:numPr>
          <w:ilvl w:val="0"/>
          <w:numId w:val="13"/>
        </w:numPr>
        <w:autoSpaceDE w:val="0"/>
        <w:autoSpaceDN w:val="0"/>
        <w:spacing w:before="0" w:after="0" w:line="360" w:lineRule="auto"/>
        <w:ind w:left="0" w:leftChars="0" w:right="0" w:rightChars="0" w:firstLine="0" w:firstLineChars="0"/>
        <w:jc w:val="left"/>
        <w:outlineLvl w:val="1"/>
        <w:rPr>
          <w:rFonts w:hint="default"/>
          <w:b/>
          <w:bCs/>
          <w:lang w:val="en-US"/>
        </w:rPr>
      </w:pPr>
      <w:bookmarkStart w:id="26" w:name="_Toc8023"/>
      <w:bookmarkStart w:id="27" w:name="_Toc10966"/>
      <w:r>
        <w:rPr>
          <w:rFonts w:hint="default"/>
          <w:b/>
          <w:bCs/>
          <w:lang w:val="en-US"/>
        </w:rPr>
        <w:t>Star (Bonus):</w:t>
      </w:r>
      <w:bookmarkEnd w:id="26"/>
      <w:bookmarkEnd w:id="27"/>
    </w:p>
    <w:p>
      <w:pPr>
        <w:widowControl w:val="0"/>
        <w:numPr>
          <w:ilvl w:val="0"/>
          <w:numId w:val="0"/>
        </w:numPr>
        <w:autoSpaceDE w:val="0"/>
        <w:autoSpaceDN w:val="0"/>
        <w:spacing w:before="0" w:after="0" w:line="360" w:lineRule="auto"/>
        <w:ind w:leftChars="0" w:right="0" w:rightChars="0"/>
        <w:jc w:val="left"/>
      </w:pPr>
      <w:r>
        <w:drawing>
          <wp:inline distT="0" distB="0" distL="114300" distR="114300">
            <wp:extent cx="5750560" cy="2849880"/>
            <wp:effectExtent l="0" t="0" r="2540" b="762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18"/>
                    <a:stretch>
                      <a:fillRect/>
                    </a:stretch>
                  </pic:blipFill>
                  <pic:spPr>
                    <a:xfrm>
                      <a:off x="0" y="0"/>
                      <a:ext cx="5750560" cy="2849880"/>
                    </a:xfrm>
                    <a:prstGeom prst="rect">
                      <a:avLst/>
                    </a:prstGeom>
                    <a:noFill/>
                    <a:ln>
                      <a:noFill/>
                    </a:ln>
                  </pic:spPr>
                </pic:pic>
              </a:graphicData>
            </a:graphic>
          </wp:inline>
        </w:drawing>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System.Drawing.Drawing2D;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Paint_Application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lStar</w:t>
            </w:r>
            <w:r>
              <w:rPr>
                <w:rFonts w:hint="default" w:ascii="Cascadia Mono" w:hAnsi="Cascadia Mono" w:eastAsia="Cascadia Mono"/>
                <w:color w:val="000000"/>
                <w:sz w:val="19"/>
                <w:szCs w:val="24"/>
              </w:rPr>
              <w:t>:DrawShape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Draw(Graphics gp)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System.Drawing.Pen myPen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System.Drawing.Pen(Color_, Width);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//First,, we need to calculate to find the angle and the radius to draw a star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const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double</w:t>
            </w:r>
            <w:r>
              <w:rPr>
                <w:rFonts w:hint="default" w:ascii="Cascadia Mono" w:hAnsi="Cascadia Mono" w:eastAsia="Cascadia Mono"/>
                <w:color w:val="000000"/>
                <w:sz w:val="19"/>
                <w:szCs w:val="24"/>
              </w:rPr>
              <w:t xml:space="preserve"> numPoints = 5;</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PointF[] starPoints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PointF[(</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)(numPoints * 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double</w:t>
            </w:r>
            <w:r>
              <w:rPr>
                <w:rFonts w:hint="default" w:ascii="Cascadia Mono" w:hAnsi="Cascadia Mono" w:eastAsia="Cascadia Mono"/>
                <w:color w:val="000000"/>
                <w:sz w:val="19"/>
                <w:szCs w:val="24"/>
              </w:rPr>
              <w:t xml:space="preserve"> angle = Math.PI / 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double</w:t>
            </w:r>
            <w:r>
              <w:rPr>
                <w:rFonts w:hint="default" w:ascii="Cascadia Mono" w:hAnsi="Cascadia Mono" w:eastAsia="Cascadia Mono"/>
                <w:color w:val="000000"/>
                <w:sz w:val="19"/>
                <w:szCs w:val="24"/>
              </w:rPr>
              <w:t xml:space="preserve"> angleIncrement = Math.PI / numPoints;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double</w:t>
            </w:r>
            <w:r>
              <w:rPr>
                <w:rFonts w:hint="default" w:ascii="Cascadia Mono" w:hAnsi="Cascadia Mono" w:eastAsia="Cascadia Mono"/>
                <w:color w:val="000000"/>
                <w:sz w:val="19"/>
                <w:szCs w:val="24"/>
              </w:rPr>
              <w:t xml:space="preserve"> radius = p2.X-p1.X;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//Next, make an array which has 10 element tho draw the star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0; i &lt; numPoints * 2;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double</w:t>
            </w:r>
            <w:r>
              <w:rPr>
                <w:rFonts w:hint="default" w:ascii="Cascadia Mono" w:hAnsi="Cascadia Mono" w:eastAsia="Cascadia Mono"/>
                <w:color w:val="000000"/>
                <w:sz w:val="19"/>
                <w:szCs w:val="24"/>
              </w:rPr>
              <w:t xml:space="preserve"> innerRadius = i % 2 == 0 ? radius * 0.4 : radius;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float</w:t>
            </w:r>
            <w:r>
              <w:rPr>
                <w:rFonts w:hint="default" w:ascii="Cascadia Mono" w:hAnsi="Cascadia Mono" w:eastAsia="Cascadia Mono"/>
                <w:color w:val="000000"/>
                <w:sz w:val="19"/>
                <w:szCs w:val="24"/>
              </w:rPr>
              <w:t xml:space="preserve"> x = p1.X + (</w:t>
            </w:r>
            <w:r>
              <w:rPr>
                <w:rFonts w:hint="default" w:ascii="Cascadia Mono" w:hAnsi="Cascadia Mono" w:eastAsia="Cascadia Mono"/>
                <w:color w:val="0000FF"/>
                <w:sz w:val="19"/>
                <w:szCs w:val="24"/>
              </w:rPr>
              <w:t>float</w:t>
            </w:r>
            <w:r>
              <w:rPr>
                <w:rFonts w:hint="default" w:ascii="Cascadia Mono" w:hAnsi="Cascadia Mono" w:eastAsia="Cascadia Mono"/>
                <w:color w:val="000000"/>
                <w:sz w:val="19"/>
                <w:szCs w:val="24"/>
              </w:rPr>
              <w:t>)(Math.Cos(angle) * innerRadius);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float</w:t>
            </w:r>
            <w:r>
              <w:rPr>
                <w:rFonts w:hint="default" w:ascii="Cascadia Mono" w:hAnsi="Cascadia Mono" w:eastAsia="Cascadia Mono"/>
                <w:color w:val="000000"/>
                <w:sz w:val="19"/>
                <w:szCs w:val="24"/>
              </w:rPr>
              <w:t xml:space="preserve"> y = p1.Y + (</w:t>
            </w:r>
            <w:r>
              <w:rPr>
                <w:rFonts w:hint="default" w:ascii="Cascadia Mono" w:hAnsi="Cascadia Mono" w:eastAsia="Cascadia Mono"/>
                <w:color w:val="0000FF"/>
                <w:sz w:val="19"/>
                <w:szCs w:val="24"/>
              </w:rPr>
              <w:t>float</w:t>
            </w:r>
            <w:r>
              <w:rPr>
                <w:rFonts w:hint="default" w:ascii="Cascadia Mono" w:hAnsi="Cascadia Mono" w:eastAsia="Cascadia Mono"/>
                <w:color w:val="000000"/>
                <w:sz w:val="19"/>
                <w:szCs w:val="24"/>
              </w:rPr>
              <w:t>)(Math.Sin(angle) * innerRadius);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starPoints[i]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PointF(x, 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angle += angleIncrement;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gp.DrawPolygon(myPen, starPoints);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(isSelected)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myPen.DashStyle = DashStyle.Dash;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myPen.Width = 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myPen.Color = Color.Blue;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gp.DrawPolygon(myPen, starPoints);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(isDash)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myPen.DashStyle = DashStyle.Dash;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myPen.Width = 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gp.DrawPolygon(myPen, starPoints);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gp.DrawPolygon(myPen, starPoints);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widowControl w:val="0"/>
              <w:numPr>
                <w:ilvl w:val="0"/>
                <w:numId w:val="0"/>
              </w:numPr>
              <w:autoSpaceDE w:val="0"/>
              <w:autoSpaceDN w:val="0"/>
              <w:spacing w:before="0" w:after="0" w:line="360" w:lineRule="auto"/>
              <w:ind w:right="0" w:rightChars="0"/>
              <w:jc w:val="left"/>
              <w:rPr>
                <w:rFonts w:hint="default"/>
                <w:vertAlign w:val="baseline"/>
                <w:lang w:val="en-US"/>
              </w:rPr>
            </w:pPr>
          </w:p>
        </w:tc>
      </w:tr>
    </w:tbl>
    <w:p>
      <w:pPr>
        <w:widowControl w:val="0"/>
        <w:numPr>
          <w:ilvl w:val="0"/>
          <w:numId w:val="0"/>
        </w:numPr>
        <w:autoSpaceDE w:val="0"/>
        <w:autoSpaceDN w:val="0"/>
        <w:spacing w:before="0" w:after="0" w:line="360" w:lineRule="auto"/>
        <w:ind w:leftChars="0" w:right="0" w:rightChars="0"/>
        <w:jc w:val="left"/>
        <w:rPr>
          <w:rFonts w:hint="default"/>
          <w:lang w:val="en-US"/>
        </w:rPr>
      </w:pPr>
    </w:p>
    <w:p>
      <w:pPr>
        <w:widowControl w:val="0"/>
        <w:numPr>
          <w:ilvl w:val="0"/>
          <w:numId w:val="0"/>
        </w:numPr>
        <w:autoSpaceDE w:val="0"/>
        <w:autoSpaceDN w:val="0"/>
        <w:spacing w:before="0" w:after="0" w:line="360" w:lineRule="auto"/>
        <w:ind w:leftChars="0" w:right="0" w:rightChars="0"/>
        <w:jc w:val="left"/>
        <w:rPr>
          <w:rFonts w:hint="default"/>
          <w:lang w:val="en-US"/>
        </w:rPr>
      </w:pPr>
      <w:r>
        <w:rPr>
          <w:rFonts w:hint="default"/>
          <w:lang w:val="en-US"/>
        </w:rPr>
        <w:t xml:space="preserve">-To draw the Star, we need to find the radius and angle, then multiple the radius and angle to the point p1,p2 we will have the </w:t>
      </w:r>
      <w:r>
        <w:rPr>
          <w:rFonts w:hint="default" w:ascii="Cascadia Mono" w:hAnsi="Cascadia Mono" w:eastAsia="Cascadia Mono"/>
          <w:color w:val="000000"/>
          <w:sz w:val="19"/>
          <w:szCs w:val="24"/>
        </w:rPr>
        <w:t>starPoints</w:t>
      </w:r>
      <w:r>
        <w:rPr>
          <w:rFonts w:hint="default" w:ascii="Cascadia Mono" w:hAnsi="Cascadia Mono" w:eastAsia="Cascadia Mono"/>
          <w:color w:val="000000"/>
          <w:sz w:val="19"/>
          <w:szCs w:val="24"/>
          <w:lang w:val="en-US"/>
        </w:rPr>
        <w:t xml:space="preserve"> </w:t>
      </w:r>
      <w:r>
        <w:rPr>
          <w:rFonts w:hint="default"/>
          <w:lang w:val="en-US"/>
        </w:rPr>
        <w:t>to draw the Star.</w:t>
      </w:r>
    </w:p>
    <w:p>
      <w:pPr>
        <w:widowControl w:val="0"/>
        <w:numPr>
          <w:ilvl w:val="0"/>
          <w:numId w:val="13"/>
        </w:numPr>
        <w:autoSpaceDE w:val="0"/>
        <w:autoSpaceDN w:val="0"/>
        <w:spacing w:before="0" w:after="0" w:line="360" w:lineRule="auto"/>
        <w:ind w:left="0" w:leftChars="0" w:right="0" w:rightChars="0" w:firstLine="0" w:firstLineChars="0"/>
        <w:jc w:val="left"/>
        <w:outlineLvl w:val="1"/>
        <w:rPr>
          <w:rFonts w:hint="default"/>
          <w:b/>
          <w:bCs/>
          <w:lang w:val="en-US"/>
        </w:rPr>
      </w:pPr>
      <w:bookmarkStart w:id="28" w:name="_Toc13186"/>
      <w:bookmarkStart w:id="29" w:name="_Toc4579"/>
      <w:r>
        <w:rPr>
          <w:rFonts w:hint="default"/>
          <w:b/>
          <w:bCs/>
          <w:lang w:val="en-US"/>
        </w:rPr>
        <w:t>Pencil (Bonus):</w:t>
      </w:r>
      <w:bookmarkEnd w:id="28"/>
      <w:bookmarkEnd w:id="29"/>
    </w:p>
    <w:p>
      <w:pPr>
        <w:widowControl w:val="0"/>
        <w:numPr>
          <w:ilvl w:val="0"/>
          <w:numId w:val="0"/>
        </w:numPr>
        <w:autoSpaceDE w:val="0"/>
        <w:autoSpaceDN w:val="0"/>
        <w:spacing w:before="0" w:after="0" w:line="360" w:lineRule="auto"/>
        <w:ind w:right="0" w:rightChars="0"/>
        <w:jc w:val="left"/>
        <w:outlineLvl w:val="9"/>
      </w:pPr>
      <w:r>
        <w:drawing>
          <wp:inline distT="0" distB="0" distL="114300" distR="114300">
            <wp:extent cx="5753100" cy="3105785"/>
            <wp:effectExtent l="0" t="0" r="0" b="18415"/>
            <wp:docPr id="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4"/>
                    <pic:cNvPicPr>
                      <a:picLocks noChangeAspect="1"/>
                    </pic:cNvPicPr>
                  </pic:nvPicPr>
                  <pic:blipFill>
                    <a:blip r:embed="rId19"/>
                    <a:stretch>
                      <a:fillRect/>
                    </a:stretch>
                  </pic:blipFill>
                  <pic:spPr>
                    <a:xfrm>
                      <a:off x="0" y="0"/>
                      <a:ext cx="5753100" cy="3105785"/>
                    </a:xfrm>
                    <a:prstGeom prst="rect">
                      <a:avLst/>
                    </a:prstGeom>
                    <a:noFill/>
                    <a:ln>
                      <a:noFill/>
                    </a:ln>
                  </pic:spPr>
                </pic:pic>
              </a:graphicData>
            </a:graphic>
          </wp:inline>
        </w:drawing>
      </w:r>
    </w:p>
    <w:p>
      <w:pPr>
        <w:rPr>
          <w:rFonts w:eastAsiaTheme="minorEastAsia"/>
          <w:lang w:val="en-US" w:eastAsia="en-US"/>
        </w:rPr>
      </w:pPr>
      <w:r>
        <w:rPr>
          <w:rFonts w:eastAsiaTheme="minorEastAsia"/>
          <w:lang w:val="en-US" w:eastAsia="en-US"/>
        </w:rPr>
        <w:t>- Pencil: Allow user using mouse to draw everything, also can change the width of the draw line.</w:t>
      </w:r>
    </w:p>
    <w:p>
      <w:pPr>
        <w:widowControl w:val="0"/>
        <w:numPr>
          <w:ilvl w:val="0"/>
          <w:numId w:val="0"/>
        </w:numPr>
        <w:autoSpaceDE w:val="0"/>
        <w:autoSpaceDN w:val="0"/>
        <w:spacing w:before="0" w:after="0" w:line="360" w:lineRule="auto"/>
        <w:ind w:right="0" w:rightChars="0"/>
        <w:jc w:val="left"/>
        <w:outlineLvl w:val="9"/>
        <w:rPr>
          <w:rFonts w:hint="default"/>
          <w:lang w:val="en-US"/>
        </w:rPr>
      </w:pPr>
    </w:p>
    <w:p>
      <w:pPr>
        <w:widowControl w:val="0"/>
        <w:numPr>
          <w:ilvl w:val="0"/>
          <w:numId w:val="13"/>
        </w:numPr>
        <w:autoSpaceDE w:val="0"/>
        <w:autoSpaceDN w:val="0"/>
        <w:spacing w:before="0" w:after="0" w:line="360" w:lineRule="auto"/>
        <w:ind w:left="0" w:leftChars="0" w:right="0" w:rightChars="0" w:firstLine="0" w:firstLineChars="0"/>
        <w:jc w:val="left"/>
        <w:outlineLvl w:val="1"/>
        <w:rPr>
          <w:rFonts w:hint="default"/>
          <w:b/>
          <w:bCs/>
          <w:lang w:val="en-US"/>
        </w:rPr>
      </w:pPr>
      <w:bookmarkStart w:id="30" w:name="_Toc27183"/>
      <w:bookmarkStart w:id="31" w:name="_Toc27541"/>
      <w:r>
        <w:rPr>
          <w:rFonts w:hint="default"/>
          <w:b/>
          <w:bCs/>
          <w:lang w:val="en-US"/>
        </w:rPr>
        <w:t>Eraser (Bonus):</w:t>
      </w:r>
      <w:bookmarkEnd w:id="30"/>
      <w:bookmarkEnd w:id="31"/>
      <w:r>
        <w:rPr>
          <w:rFonts w:hint="default"/>
          <w:b/>
          <w:bCs/>
          <w:lang w:val="en-US"/>
        </w:rPr>
        <w:t xml:space="preserve"> </w:t>
      </w:r>
    </w:p>
    <w:p>
      <w:pPr>
        <w:widowControl w:val="0"/>
        <w:numPr>
          <w:ilvl w:val="0"/>
          <w:numId w:val="0"/>
        </w:numPr>
        <w:autoSpaceDE w:val="0"/>
        <w:autoSpaceDN w:val="0"/>
        <w:spacing w:before="0" w:after="0" w:line="360" w:lineRule="auto"/>
        <w:ind w:right="0" w:rightChars="0"/>
        <w:jc w:val="left"/>
        <w:outlineLvl w:val="9"/>
      </w:pPr>
      <w:r>
        <w:drawing>
          <wp:inline distT="0" distB="0" distL="114300" distR="114300">
            <wp:extent cx="5756910" cy="3113405"/>
            <wp:effectExtent l="0" t="0" r="15240" b="10795"/>
            <wp:docPr id="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3"/>
                    <pic:cNvPicPr>
                      <a:picLocks noChangeAspect="1"/>
                    </pic:cNvPicPr>
                  </pic:nvPicPr>
                  <pic:blipFill>
                    <a:blip r:embed="rId20"/>
                    <a:stretch>
                      <a:fillRect/>
                    </a:stretch>
                  </pic:blipFill>
                  <pic:spPr>
                    <a:xfrm>
                      <a:off x="0" y="0"/>
                      <a:ext cx="5756910" cy="3113405"/>
                    </a:xfrm>
                    <a:prstGeom prst="rect">
                      <a:avLst/>
                    </a:prstGeom>
                    <a:noFill/>
                    <a:ln>
                      <a:noFill/>
                    </a:ln>
                  </pic:spPr>
                </pic:pic>
              </a:graphicData>
            </a:graphic>
          </wp:inline>
        </w:drawing>
      </w:r>
    </w:p>
    <w:p>
      <w:pPr>
        <w:widowControl w:val="0"/>
        <w:numPr>
          <w:ilvl w:val="0"/>
          <w:numId w:val="0"/>
        </w:numPr>
        <w:autoSpaceDE w:val="0"/>
        <w:autoSpaceDN w:val="0"/>
        <w:spacing w:before="0" w:after="0" w:line="360" w:lineRule="auto"/>
        <w:ind w:right="0" w:rightChars="0"/>
        <w:jc w:val="left"/>
        <w:outlineLvl w:val="9"/>
      </w:pPr>
    </w:p>
    <w:p>
      <w:pPr>
        <w:rPr>
          <w:rFonts w:eastAsiaTheme="minorEastAsia"/>
          <w:lang w:val="en-US" w:eastAsia="en-US"/>
        </w:rPr>
      </w:pPr>
      <w:r>
        <w:rPr>
          <w:rFonts w:eastAsiaTheme="minorEastAsia"/>
          <w:lang w:val="en-US" w:eastAsia="en-US"/>
        </w:rPr>
        <w:t>- Eraser: Allow user erase thing painted in the board. And another way to clear fast the board is button “Clear” in the top right corner of the application.</w:t>
      </w:r>
    </w:p>
    <w:p>
      <w:pPr>
        <w:widowControl w:val="0"/>
        <w:numPr>
          <w:ilvl w:val="0"/>
          <w:numId w:val="0"/>
        </w:numPr>
        <w:autoSpaceDE w:val="0"/>
        <w:autoSpaceDN w:val="0"/>
        <w:spacing w:before="0" w:after="0" w:line="360" w:lineRule="auto"/>
        <w:ind w:right="0" w:rightChars="0"/>
        <w:jc w:val="left"/>
        <w:outlineLvl w:val="9"/>
        <w:rPr>
          <w:rFonts w:hint="default"/>
          <w:lang w:val="en-US"/>
        </w:rPr>
      </w:pPr>
    </w:p>
    <w:p>
      <w:pPr>
        <w:widowControl w:val="0"/>
        <w:numPr>
          <w:ilvl w:val="0"/>
          <w:numId w:val="0"/>
        </w:numPr>
        <w:autoSpaceDE w:val="0"/>
        <w:autoSpaceDN w:val="0"/>
        <w:spacing w:before="0" w:after="0" w:line="360" w:lineRule="auto"/>
        <w:ind w:leftChars="0" w:right="0" w:rightChars="0"/>
        <w:jc w:val="left"/>
        <w:rPr>
          <w:rFonts w:hint="default"/>
          <w:lang w:val="en-US"/>
        </w:rPr>
      </w:pPr>
    </w:p>
    <w:p>
      <w:pPr>
        <w:widowControl w:val="0"/>
        <w:numPr>
          <w:ilvl w:val="0"/>
          <w:numId w:val="0"/>
        </w:numPr>
        <w:autoSpaceDE w:val="0"/>
        <w:autoSpaceDN w:val="0"/>
        <w:spacing w:before="0" w:after="0" w:line="360" w:lineRule="auto"/>
        <w:ind w:leftChars="0" w:right="0" w:rightChars="0"/>
        <w:jc w:val="left"/>
        <w:rPr>
          <w:rFonts w:hint="default"/>
          <w:lang w:val="en-US"/>
        </w:rPr>
      </w:pPr>
      <w:r>
        <w:rPr>
          <w:rFonts w:hint="default"/>
          <w:lang w:val="en-US"/>
        </w:rPr>
        <w:t xml:space="preserve"> ==&gt; As we can see from 10 shapes above, all of shapes are override the </w:t>
      </w:r>
      <w:r>
        <w:rPr>
          <w:rFonts w:hint="default"/>
          <w:b/>
          <w:bCs/>
          <w:color w:val="0070C0"/>
          <w:lang w:val="en-US"/>
        </w:rPr>
        <w:t>abstract Draw function</w:t>
      </w:r>
      <w:r>
        <w:rPr>
          <w:rFonts w:hint="default"/>
          <w:lang w:val="en-US"/>
        </w:rPr>
        <w:t xml:space="preserve"> of the DrawShape class to draw their own shape.</w:t>
      </w:r>
    </w:p>
    <w:p>
      <w:pPr>
        <w:widowControl w:val="0"/>
        <w:numPr>
          <w:ilvl w:val="0"/>
          <w:numId w:val="0"/>
        </w:numPr>
        <w:autoSpaceDE w:val="0"/>
        <w:autoSpaceDN w:val="0"/>
        <w:spacing w:before="0" w:after="0" w:line="360" w:lineRule="auto"/>
        <w:ind w:leftChars="0" w:right="0" w:rightChars="0"/>
        <w:jc w:val="left"/>
        <w:rPr>
          <w:rFonts w:hint="default"/>
          <w:lang w:val="en-US"/>
        </w:rPr>
      </w:pPr>
      <w:r>
        <w:rPr>
          <w:rFonts w:hint="default"/>
          <w:b/>
          <w:bCs/>
          <w:u w:val="single"/>
          <w:lang w:val="en-US"/>
        </w:rPr>
        <w:t>Example</w:t>
      </w:r>
      <w:r>
        <w:rPr>
          <w:rFonts w:hint="default"/>
          <w:lang w:val="en-US"/>
        </w:rPr>
        <w:t>: lRectangle class</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System.Drawing.Drawing2D;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System.Net;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sz w:val="19"/>
              </w:rPr>
              <mc:AlternateContent>
                <mc:Choice Requires="wps">
                  <w:drawing>
                    <wp:anchor distT="0" distB="0" distL="114300" distR="114300" simplePos="0" relativeHeight="251660288" behindDoc="0" locked="0" layoutInCell="1" allowOverlap="1">
                      <wp:simplePos x="0" y="0"/>
                      <wp:positionH relativeFrom="column">
                        <wp:posOffset>4132580</wp:posOffset>
                      </wp:positionH>
                      <wp:positionV relativeFrom="paragraph">
                        <wp:posOffset>5080</wp:posOffset>
                      </wp:positionV>
                      <wp:extent cx="1247140" cy="548005"/>
                      <wp:effectExtent l="1102360" t="6350" r="12700" b="283845"/>
                      <wp:wrapNone/>
                      <wp:docPr id="21" name="Rectangular Callout 21"/>
                      <wp:cNvGraphicFramePr/>
                      <a:graphic xmlns:a="http://schemas.openxmlformats.org/drawingml/2006/main">
                        <a:graphicData uri="http://schemas.microsoft.com/office/word/2010/wordprocessingShape">
                          <wps:wsp>
                            <wps:cNvSpPr/>
                            <wps:spPr>
                              <a:xfrm>
                                <a:off x="4609465" y="6887845"/>
                                <a:ext cx="1247140" cy="548005"/>
                              </a:xfrm>
                              <a:prstGeom prst="wedgeRectCallout">
                                <a:avLst>
                                  <a:gd name="adj1" fmla="val -134513"/>
                                  <a:gd name="adj2" fmla="val 96209"/>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sz w:val="24"/>
                                      <w:szCs w:val="24"/>
                                      <w:lang w:val="en-US"/>
                                    </w:rPr>
                                  </w:pPr>
                                  <w:r>
                                    <w:rPr>
                                      <w:rFonts w:hint="default"/>
                                      <w:sz w:val="24"/>
                                      <w:szCs w:val="24"/>
                                      <w:lang w:val="en-US"/>
                                    </w:rPr>
                                    <w:t>Override the Draw function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325.4pt;margin-top:0.4pt;height:43.15pt;width:98.2pt;z-index:251660288;v-text-anchor:middle;mso-width-relative:page;mso-height-relative:page;" fillcolor="#FFFFFF [3201]" filled="t" stroked="t" coordsize="21600,21600" o:gfxdata="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kd6dItgAAAAHAQAADwAAAAAAAAABACAAAAAiAAAAZHJzL2Rvd25y&#10;ZXYueG1sUEsBAhQAFAAAAAgAh07iQL7NeT+pAgAAeQUAAA4AAAAAAAAAAQAgAAAAJwEAAGRycy9l&#10;Mm9Eb2MueG1sUEsFBgAAAAAGAAYAWQEAAEIGAAAAAA==&#10;" adj="-18255,31581">
                      <v:fill on="t" focussize="0,0"/>
                      <v:stroke weight="1pt" color="#000000 [3213]" miterlimit="8" joinstyle="miter"/>
                      <v:imagedata o:title=""/>
                      <o:lock v:ext="edit" aspectratio="f"/>
                      <v:textbox>
                        <w:txbxContent>
                          <w:p>
                            <w:pPr>
                              <w:jc w:val="center"/>
                              <w:rPr>
                                <w:rFonts w:hint="default"/>
                                <w:sz w:val="24"/>
                                <w:szCs w:val="24"/>
                                <w:lang w:val="en-US"/>
                              </w:rPr>
                            </w:pPr>
                            <w:r>
                              <w:rPr>
                                <w:rFonts w:hint="default"/>
                                <w:sz w:val="24"/>
                                <w:szCs w:val="24"/>
                                <w:lang w:val="en-US"/>
                              </w:rPr>
                              <w:t>Override the Draw function</w:t>
                            </w:r>
                          </w:p>
                        </w:txbxContent>
                      </v:textbox>
                    </v:shape>
                  </w:pict>
                </mc:Fallback>
              </mc:AlternateConten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Paint_Application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lRectangle</w:t>
            </w:r>
            <w:r>
              <w:rPr>
                <w:rFonts w:hint="default" w:ascii="Cascadia Mono" w:hAnsi="Cascadia Mono" w:eastAsia="Cascadia Mono"/>
                <w:color w:val="000000"/>
                <w:sz w:val="19"/>
                <w:szCs w:val="24"/>
              </w:rPr>
              <w:t xml:space="preserve"> : DrawShape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Draw(Graphics gp)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Pen myPen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Pen(Color_, Width);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x = Math.Min(p1.X, p2.X);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y = Math.Min(p1.Y, p2.Y);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width = Math.Abs(p1.X - p2.X);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height = Math.Abs(p1.Y - p2.Y);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(isSelected)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myPen.Color = Color.Blue;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myPen.Width = 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myPen.DashStyle = DashStyle.Dash;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gp.DrawRectangle(myPen, x, y, width, height);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(isDash)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myPen.DashStyle = DashStyle.Dash;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myPen.Width = 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gp.DrawRectangle(myPen, x, y, width, height);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gp.DrawRectangle(myPen, x, y, width, height);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widowControl w:val="0"/>
              <w:numPr>
                <w:ilvl w:val="0"/>
                <w:numId w:val="0"/>
              </w:numPr>
              <w:autoSpaceDE w:val="0"/>
              <w:autoSpaceDN w:val="0"/>
              <w:spacing w:before="0" w:after="0" w:line="360" w:lineRule="auto"/>
              <w:ind w:right="0" w:rightChars="0"/>
              <w:jc w:val="left"/>
              <w:rPr>
                <w:rFonts w:hint="default"/>
                <w:vertAlign w:val="baseline"/>
                <w:lang w:val="en-US"/>
              </w:rPr>
            </w:pPr>
          </w:p>
        </w:tc>
      </w:tr>
    </w:tbl>
    <w:p>
      <w:pPr>
        <w:widowControl w:val="0"/>
        <w:numPr>
          <w:ilvl w:val="0"/>
          <w:numId w:val="0"/>
        </w:numPr>
        <w:autoSpaceDE w:val="0"/>
        <w:autoSpaceDN w:val="0"/>
        <w:spacing w:before="0" w:after="0" w:line="360" w:lineRule="auto"/>
        <w:ind w:leftChars="0" w:right="0" w:rightChars="0"/>
        <w:jc w:val="left"/>
        <w:rPr>
          <w:rFonts w:hint="default"/>
          <w:lang w:val="en-US"/>
        </w:rPr>
      </w:pPr>
    </w:p>
    <w:p>
      <w:pPr>
        <w:widowControl w:val="0"/>
        <w:numPr>
          <w:ilvl w:val="0"/>
          <w:numId w:val="0"/>
        </w:numPr>
        <w:autoSpaceDE w:val="0"/>
        <w:autoSpaceDN w:val="0"/>
        <w:spacing w:before="0" w:after="0" w:line="360" w:lineRule="auto"/>
        <w:ind w:leftChars="0" w:right="0" w:rightChars="0"/>
        <w:jc w:val="left"/>
        <w:rPr>
          <w:rFonts w:hint="default"/>
          <w:lang w:val="en-US"/>
        </w:rPr>
      </w:pPr>
      <w:r>
        <w:rPr>
          <w:rFonts w:hint="default"/>
          <w:lang w:val="en-US"/>
        </w:rPr>
        <w:t>- To draw the shape, we need to declare a  List&lt;DrawShape&gt; to store the shape and then draw it in picMain_Paint event.</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ind w:firstLine="95" w:firstLineChars="5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Form1</w:t>
            </w:r>
            <w:r>
              <w:rPr>
                <w:rFonts w:hint="default" w:ascii="Cascadia Mono" w:hAnsi="Cascadia Mono" w:eastAsia="Cascadia Mono"/>
                <w:color w:val="000000"/>
                <w:sz w:val="19"/>
                <w:szCs w:val="24"/>
              </w:rPr>
              <w:t xml:space="preserve"> : 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Color myColor;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Pen myPen;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Pen myEraser;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DrawShape 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DrawShape selected_Shape;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List&lt;DrawShape&gt; lselected_Shape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List&lt;DrawShape&gt;();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List&lt;Group&gt; lgroup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List&lt;Group&gt;();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Group _currentGroup;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Point p1, p2;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Point StartLocation;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Point DownLocation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Bitmap bm;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Graphics 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t>
            </w:r>
            <w:r>
              <w:rPr>
                <w:rFonts w:hint="default" w:ascii="Cascadia Mono" w:hAnsi="Cascadia Mono" w:eastAsia="Cascadia Mono"/>
                <w:color w:val="008000"/>
                <w:sz w:val="19"/>
                <w:szCs w:val="24"/>
              </w:rPr>
              <w:t xml:space="preserve"> </w:t>
            </w:r>
            <w:r>
              <w:rPr>
                <w:rFonts w:hint="default" w:ascii="Cascadia Mono" w:hAnsi="Cascadia Mono" w:eastAsia="Cascadia Mono"/>
                <w:color w:val="808080"/>
                <w:sz w:val="19"/>
                <w:szCs w:val="24"/>
              </w:rPr>
              <w:t>&lt;List_of_Shape&gt;</w:t>
            </w:r>
          </w:p>
          <w:p>
            <w:pPr>
              <w:spacing w:beforeLines="0" w:afterLines="0"/>
              <w:jc w:val="left"/>
              <w:rPr>
                <w:rFonts w:hint="default" w:ascii="Cascadia Mono" w:hAnsi="Cascadia Mono" w:eastAsia="Cascadia Mono"/>
                <w:color w:val="FF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List&lt;DrawShape&gt; lstObject = new List&lt;DrawShape&gt;();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lArc larc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lArc();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lTriangle ltriangle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lTriangle();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lHexagon lpolygon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lHexagon();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lPolygon New_Polygon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lPolygon();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lStar lstar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lStar();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lDiamond ldiamond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lDiamond();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List&lt;Point&gt; points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List&lt;Point&gt;();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Point[] hexagonPoints;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//Change the Width and 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width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float</w:t>
            </w:r>
            <w:r>
              <w:rPr>
                <w:rFonts w:hint="default" w:ascii="Cascadia Mono" w:hAnsi="Cascadia Mono" w:eastAsia="Cascadia Mono"/>
                <w:color w:val="000000"/>
                <w:sz w:val="19"/>
                <w:szCs w:val="24"/>
              </w:rPr>
              <w:t xml:space="preserve"> zoom = 1.2f;</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t>
            </w:r>
            <w:r>
              <w:rPr>
                <w:rFonts w:hint="default" w:ascii="Cascadia Mono" w:hAnsi="Cascadia Mono" w:eastAsia="Cascadia Mono"/>
                <w:color w:val="008000"/>
                <w:sz w:val="19"/>
                <w:szCs w:val="24"/>
              </w:rPr>
              <w:t xml:space="preserve"> </w:t>
            </w:r>
            <w:r>
              <w:rPr>
                <w:rFonts w:hint="default" w:ascii="Cascadia Mono" w:hAnsi="Cascadia Mono" w:eastAsia="Cascadia Mono"/>
                <w:color w:val="808080"/>
                <w:sz w:val="19"/>
                <w:szCs w:val="24"/>
              </w:rPr>
              <w:t>&lt;Shape_button&gt;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bLine;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bRec;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bCircle;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bEllipse;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bPolygon;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bPolygon_New;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bArc;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bTriangle;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bStar;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bDiamond;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bEraser;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bPencil;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bFill;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bSelect;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bDash;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paint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widowControl w:val="0"/>
              <w:numPr>
                <w:ilvl w:val="0"/>
                <w:numId w:val="0"/>
              </w:numPr>
              <w:autoSpaceDE w:val="0"/>
              <w:autoSpaceDN w:val="0"/>
              <w:spacing w:before="0" w:after="0" w:line="360" w:lineRule="auto"/>
              <w:ind w:right="0" w:rightChars="0"/>
              <w:jc w:val="left"/>
              <w:rPr>
                <w:rFonts w:hint="default"/>
                <w:vertAlign w:val="baseline"/>
                <w:lang w:val="en-US"/>
              </w:rPr>
            </w:pPr>
            <w:r>
              <w:rPr>
                <w:rFonts w:hint="default"/>
                <w:vertAlign w:val="baseline"/>
                <w:lang w:val="en-US"/>
              </w:rPr>
              <w:t>}</w:t>
            </w:r>
          </w:p>
        </w:tc>
      </w:tr>
    </w:tbl>
    <w:p>
      <w:pPr>
        <w:widowControl w:val="0"/>
        <w:numPr>
          <w:ilvl w:val="0"/>
          <w:numId w:val="0"/>
        </w:numPr>
        <w:autoSpaceDE w:val="0"/>
        <w:autoSpaceDN w:val="0"/>
        <w:spacing w:before="0" w:after="0" w:line="360" w:lineRule="auto"/>
        <w:ind w:leftChars="0" w:right="0" w:rightChars="0"/>
        <w:jc w:val="left"/>
        <w:rPr>
          <w:rFonts w:hint="default"/>
          <w:lang w:val="en-US"/>
        </w:rPr>
      </w:pPr>
    </w:p>
    <w:p>
      <w:pPr>
        <w:widowControl w:val="0"/>
        <w:numPr>
          <w:ilvl w:val="0"/>
          <w:numId w:val="0"/>
        </w:numPr>
        <w:autoSpaceDE w:val="0"/>
        <w:autoSpaceDN w:val="0"/>
        <w:spacing w:before="0" w:after="0" w:line="360" w:lineRule="auto"/>
        <w:ind w:leftChars="0" w:right="0" w:rightChars="0"/>
        <w:jc w:val="left"/>
        <w:rPr>
          <w:rFonts w:hint="default"/>
          <w:lang w:val="en-US"/>
        </w:rPr>
      </w:pPr>
      <w:r>
        <w:rPr>
          <w:rFonts w:hint="default"/>
          <w:lang w:val="en-US"/>
        </w:rPr>
        <w:t xml:space="preserve">- If the client click on any button, then the bool variance will check and implement the corresponding shape. </w:t>
      </w:r>
    </w:p>
    <w:p>
      <w:pPr>
        <w:widowControl w:val="0"/>
        <w:numPr>
          <w:ilvl w:val="0"/>
          <w:numId w:val="0"/>
        </w:numPr>
        <w:autoSpaceDE w:val="0"/>
        <w:autoSpaceDN w:val="0"/>
        <w:spacing w:before="0" w:after="0" w:line="360" w:lineRule="auto"/>
        <w:ind w:leftChars="0" w:right="0" w:rightChars="0"/>
        <w:jc w:val="left"/>
        <w:rPr>
          <w:rFonts w:hint="default" w:ascii="Cascadia Mono" w:hAnsi="Cascadia Mono" w:eastAsia="Cascadia Mono"/>
          <w:color w:val="000000"/>
          <w:sz w:val="19"/>
          <w:szCs w:val="24"/>
          <w:lang w:val="en-US"/>
        </w:rPr>
      </w:pPr>
      <w:r>
        <w:rPr>
          <w:rFonts w:hint="default"/>
          <w:b/>
          <w:bCs/>
          <w:u w:val="single"/>
          <w:lang w:val="en-US"/>
        </w:rPr>
        <w:t>Example</w:t>
      </w:r>
      <w:r>
        <w:rPr>
          <w:rFonts w:hint="default"/>
          <w:lang w:val="en-US"/>
        </w:rPr>
        <w:t>: If the client click on the rectangle button to draw, the bRectangle will be set to true.</w:t>
      </w:r>
    </w:p>
    <w:p>
      <w:pPr>
        <w:widowControl w:val="0"/>
        <w:numPr>
          <w:ilvl w:val="0"/>
          <w:numId w:val="0"/>
        </w:numPr>
        <w:autoSpaceDE w:val="0"/>
        <w:autoSpaceDN w:val="0"/>
        <w:spacing w:before="0" w:after="0" w:line="360" w:lineRule="auto"/>
        <w:ind w:leftChars="0" w:right="0" w:rightChars="0"/>
        <w:jc w:val="left"/>
        <w:rPr>
          <w:rFonts w:hint="default" w:ascii="Cascadia Mono" w:hAnsi="Cascadia Mono" w:eastAsia="Cascadia Mono"/>
          <w:color w:val="000000"/>
          <w:sz w:val="19"/>
          <w:szCs w:val="24"/>
          <w:lang w:val="en-US"/>
        </w:rPr>
      </w:pPr>
    </w:p>
    <w:tbl>
      <w:tblPr>
        <w:tblStyle w:val="111"/>
        <w:tblW w:w="10350" w:type="dxa"/>
        <w:tblInd w:w="-6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0"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btn_Rectangle_Click(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Refresh();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.bRec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widowControl w:val="0"/>
              <w:numPr>
                <w:ilvl w:val="0"/>
                <w:numId w:val="0"/>
              </w:numPr>
              <w:autoSpaceDE w:val="0"/>
              <w:autoSpaceDN w:val="0"/>
              <w:spacing w:before="0" w:after="0" w:line="360" w:lineRule="auto"/>
              <w:ind w:right="0" w:rightChars="0"/>
              <w:jc w:val="left"/>
              <w:rPr>
                <w:rFonts w:hint="default" w:ascii="Cascadia Mono" w:hAnsi="Cascadia Mono" w:eastAsia="Cascadia Mono"/>
                <w:color w:val="000000"/>
                <w:sz w:val="19"/>
                <w:szCs w:val="24"/>
                <w:vertAlign w:val="baseline"/>
                <w:lang w:val="en-US"/>
              </w:rPr>
            </w:pPr>
            <w:r>
              <w:rPr>
                <w:rFonts w:hint="default" w:ascii="Cascadia Mono" w:hAnsi="Cascadia Mono" w:eastAsia="Cascadia Mono"/>
                <w:color w:val="000000"/>
                <w:sz w:val="19"/>
                <w:szCs w:val="24"/>
              </w:rPr>
              <w:t xml:space="preserve">        }</w:t>
            </w:r>
          </w:p>
        </w:tc>
      </w:tr>
    </w:tbl>
    <w:p>
      <w:pPr>
        <w:widowControl w:val="0"/>
        <w:numPr>
          <w:ilvl w:val="0"/>
          <w:numId w:val="0"/>
        </w:numPr>
        <w:autoSpaceDE w:val="0"/>
        <w:autoSpaceDN w:val="0"/>
        <w:spacing w:before="0" w:after="0" w:line="360" w:lineRule="auto"/>
        <w:ind w:leftChars="0" w:right="0" w:rightChars="0"/>
        <w:jc w:val="left"/>
        <w:rPr>
          <w:rFonts w:hint="default"/>
          <w:lang w:val="en-US"/>
        </w:rPr>
      </w:pPr>
    </w:p>
    <w:p>
      <w:pPr>
        <w:widowControl w:val="0"/>
        <w:numPr>
          <w:ilvl w:val="0"/>
          <w:numId w:val="14"/>
        </w:numPr>
        <w:autoSpaceDE w:val="0"/>
        <w:autoSpaceDN w:val="0"/>
        <w:spacing w:before="0" w:after="0" w:line="360" w:lineRule="auto"/>
        <w:ind w:left="420" w:leftChars="0" w:right="0" w:rightChars="0" w:hanging="420" w:firstLineChars="0"/>
        <w:jc w:val="left"/>
        <w:rPr>
          <w:rFonts w:hint="default" w:ascii="Cascadia Mono" w:hAnsi="Cascadia Mono" w:eastAsia="Cascadia Mono"/>
          <w:color w:val="000000"/>
          <w:sz w:val="19"/>
          <w:szCs w:val="24"/>
          <w:lang w:val="en-US"/>
        </w:rPr>
      </w:pPr>
      <w:r>
        <w:rPr>
          <w:rFonts w:hint="default"/>
          <w:lang w:val="en-US"/>
        </w:rPr>
        <w:t xml:space="preserve">The </w:t>
      </w:r>
      <w:r>
        <w:rPr>
          <w:rFonts w:hint="default" w:ascii="Cascadia Mono" w:hAnsi="Cascadia Mono" w:eastAsia="Cascadia Mono"/>
          <w:color w:val="auto"/>
          <w:sz w:val="26"/>
          <w:szCs w:val="26"/>
        </w:rPr>
        <w:t>picMain_MouseDown</w:t>
      </w:r>
      <w:r>
        <w:rPr>
          <w:rFonts w:hint="default" w:ascii="Cascadia Mono" w:hAnsi="Cascadia Mono" w:eastAsia="Cascadia Mono"/>
          <w:color w:val="auto"/>
          <w:sz w:val="26"/>
          <w:szCs w:val="26"/>
          <w:lang w:val="en-US"/>
        </w:rPr>
        <w:t>()</w:t>
      </w:r>
      <w:r>
        <w:rPr>
          <w:rFonts w:hint="default" w:ascii="Cascadia Mono" w:hAnsi="Cascadia Mono" w:eastAsia="Cascadia Mono"/>
          <w:color w:val="4472C4" w:themeColor="accent5"/>
          <w:sz w:val="19"/>
          <w:szCs w:val="24"/>
          <w:lang w:val="en-US"/>
          <w14:textFill>
            <w14:solidFill>
              <w14:schemeClr w14:val="accent5"/>
            </w14:solidFill>
          </w14:textFill>
        </w:rPr>
        <w:t xml:space="preserve"> </w:t>
      </w:r>
      <w:r>
        <w:rPr>
          <w:rFonts w:hint="default" w:ascii="Times New Roman" w:hAnsi="Times New Roman" w:eastAsia="Cascadia Mono" w:cs="Times New Roman"/>
          <w:color w:val="auto"/>
          <w:sz w:val="26"/>
          <w:szCs w:val="26"/>
          <w:lang w:val="en-US"/>
        </w:rPr>
        <w:t>ev</w:t>
      </w:r>
      <w:r>
        <w:rPr>
          <w:rFonts w:hint="default" w:ascii="Times New Roman" w:hAnsi="Times New Roman" w:eastAsia="Cascadia Mono" w:cs="Times New Roman"/>
          <w:color w:val="000000"/>
          <w:sz w:val="26"/>
          <w:szCs w:val="26"/>
          <w:lang w:val="en-US"/>
        </w:rPr>
        <w:t>ent are going to deploy the method</w:t>
      </w:r>
      <w:r>
        <w:rPr>
          <w:rFonts w:hint="default" w:ascii="Cascadia Mono" w:hAnsi="Cascadia Mono" w:eastAsia="Cascadia Mono"/>
          <w:color w:val="000000"/>
          <w:sz w:val="19"/>
          <w:szCs w:val="24"/>
          <w:lang w:val="en-US"/>
        </w:rPr>
        <w:t>.</w:t>
      </w:r>
    </w:p>
    <w:p>
      <w:pPr>
        <w:widowControl w:val="0"/>
        <w:numPr>
          <w:ilvl w:val="0"/>
          <w:numId w:val="0"/>
        </w:numPr>
        <w:autoSpaceDE w:val="0"/>
        <w:autoSpaceDN w:val="0"/>
        <w:spacing w:before="0" w:after="0" w:line="360" w:lineRule="auto"/>
        <w:ind w:right="0" w:rightChars="0"/>
        <w:jc w:val="left"/>
        <w:rPr>
          <w:rFonts w:hint="default" w:ascii="Cascadia Mono" w:hAnsi="Cascadia Mono" w:eastAsia="Cascadia Mono"/>
          <w:color w:val="000000"/>
          <w:sz w:val="19"/>
          <w:szCs w:val="24"/>
          <w:lang w:val="en-US"/>
        </w:rPr>
      </w:pPr>
    </w:p>
    <w:tbl>
      <w:tblPr>
        <w:tblStyle w:val="111"/>
        <w:tblW w:w="10338" w:type="dxa"/>
        <w:tblInd w:w="-6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38"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picMain_MouseDown(</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MouseEventArgs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p1 = e.Location;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(bPencil)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.paint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p1 = e.Location;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(bEraser)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p1 = e.Location;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.paint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(bLine)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DrawShape myObj;</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lLine();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myObj.p1 = e.Location;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myObj.Color_ = btn_Color.BackColor;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myObj.Width = width;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.lstObject.Add(myObj);</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.paint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myObj.isDash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(bRec)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DrawShape myObj;</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lRectangle();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myObj.p1 = e.Location;</w:t>
            </w:r>
            <w:r>
              <w:rPr>
                <w:rFonts w:hint="default" w:ascii="Cascadia Mono" w:hAnsi="Cascadia Mono" w:eastAsia="Cascadia Mono"/>
                <w:color w:val="008000"/>
                <w:sz w:val="19"/>
                <w:szCs w:val="24"/>
              </w:rPr>
              <w:t>//Set the first point of 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myObj.Color_ = btn_Color.BackColor;</w:t>
            </w:r>
            <w:r>
              <w:rPr>
                <w:rFonts w:hint="default" w:ascii="Cascadia Mono" w:hAnsi="Cascadia Mono" w:eastAsia="Cascadia Mono"/>
                <w:color w:val="008000"/>
                <w:sz w:val="19"/>
                <w:szCs w:val="24"/>
              </w:rPr>
              <w:t>//Set the color of 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myObj.Width = width;</w:t>
            </w:r>
            <w:r>
              <w:rPr>
                <w:rFonts w:hint="default" w:ascii="Cascadia Mono" w:hAnsi="Cascadia Mono" w:eastAsia="Cascadia Mono"/>
                <w:color w:val="008000"/>
                <w:sz w:val="19"/>
                <w:szCs w:val="24"/>
              </w:rPr>
              <w:t>//Set the width of 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.lstObject.Add(myObj);</w:t>
            </w:r>
            <w:r>
              <w:rPr>
                <w:rFonts w:hint="default" w:ascii="Cascadia Mono" w:hAnsi="Cascadia Mono" w:eastAsia="Cascadia Mono"/>
                <w:color w:val="008000"/>
                <w:sz w:val="19"/>
                <w:szCs w:val="24"/>
              </w:rPr>
              <w:t>// Add the object to the list&lt;DrawShape&gt;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myObj.isDash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.paint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(bEllipse)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DrawShape myObj;</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lEclipse();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myObj.p1 = e.Location;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myObj.Color_ = btn_Color.BackColor;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myObj.Width = width;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.lstObject.Add(myObj);</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(bDash) myObj.isDash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.paint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(bTriangle)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ltriangle.p1 = ltriangle.p2 = e.Location;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ltriangle.Color_ = btn_Color.BackColor;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ltriangle.Width = width;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.lstObject.Add(ltriangle);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.paint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(bDash) ltriangle.isDash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(bPolygon)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lpolygon.p1 = lpolygon.p2 = e.Location;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picMain_MouseDown(</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MouseEventArgs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p1 = e.Location;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(bPencil)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.paint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p1 = e.Location;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(bEraser)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p1 = e.Location;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.paint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(bLine)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DrawShape myObj;</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lLine();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myObj.p1 = e.Location;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myObj.Color_ = btn_Color.BackColor;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myObj.Width = width;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.lstObject.Add(myObj);</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.paint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myObj.isDash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(bRec)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DrawShape myObj;</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lRectangle();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myObj.p1 = e.Location;</w:t>
            </w:r>
            <w:r>
              <w:rPr>
                <w:rFonts w:hint="default" w:ascii="Cascadia Mono" w:hAnsi="Cascadia Mono" w:eastAsia="Cascadia Mono"/>
                <w:color w:val="008000"/>
                <w:sz w:val="19"/>
                <w:szCs w:val="24"/>
              </w:rPr>
              <w:t>//Set the first point of 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myObj.Color_ = btn_Color.BackColor;</w:t>
            </w:r>
            <w:r>
              <w:rPr>
                <w:rFonts w:hint="default" w:ascii="Cascadia Mono" w:hAnsi="Cascadia Mono" w:eastAsia="Cascadia Mono"/>
                <w:color w:val="008000"/>
                <w:sz w:val="19"/>
                <w:szCs w:val="24"/>
              </w:rPr>
              <w:t>//Set the color of 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myObj.Width = width;</w:t>
            </w:r>
            <w:r>
              <w:rPr>
                <w:rFonts w:hint="default" w:ascii="Cascadia Mono" w:hAnsi="Cascadia Mono" w:eastAsia="Cascadia Mono"/>
                <w:color w:val="008000"/>
                <w:sz w:val="19"/>
                <w:szCs w:val="24"/>
              </w:rPr>
              <w:t>//Set the width of 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.lstObject.Add(myObj);</w:t>
            </w:r>
            <w:r>
              <w:rPr>
                <w:rFonts w:hint="default" w:ascii="Cascadia Mono" w:hAnsi="Cascadia Mono" w:eastAsia="Cascadia Mono"/>
                <w:color w:val="008000"/>
                <w:sz w:val="19"/>
                <w:szCs w:val="24"/>
              </w:rPr>
              <w:t>// Add the object to the list&lt;DrawShape&gt;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myObj.isDash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.paint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(bEllipse)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DrawShape myObj;</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lEclipse();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myObj.p1 = e.Location;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myObj.Color_ = btn_Color.BackColor;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myObj.Width = width;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.lstObject.Add(myObj);</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(bDash) myObj.isDash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.paint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(bTriangle)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ltriangle.p1 = ltriangle.p2 = e.Location;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ltriangle.Color_ = btn_Color.BackColor;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ltriangle.Width = width;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.lstObject.Add(ltriangle);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.paint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(bDash) ltriangle.isDash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(bPolygon)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lpolygon.p1 = lpolygon.p2 = e.Location;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lpolygon.Color_ = btn_Color.BackColor;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lpolygon.Width = width;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(bDash) lpolygon.isDash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.lstObject.Add(lpolygon);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.paint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(bStar)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lstar.p1 = lstar.p2 = e.Location;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lstar.Color_ = btn_Color.BackColor;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lstar.Width = width;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.lstObject.Add(lstar);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(bDash) lstar.isDash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.paint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(bDiamond)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ldiamond.p1 = e.Location;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ldiamond.Color_ = btn_Color.BackColor;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ldiamond.Width = width;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.lstObject.Add(ldiamond);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(bDash) ldiamond.isDash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.paint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(bCircle)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DrawShape myObj;</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lCircle();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myObj.p1 = e.Location;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myObj.Color_ = btn_Color.BackColor;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myObj.Width = width;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.lstObject.Add(myObj);</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(bDash) myObj.isDash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.paint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xml:space="preserve">//--------------------- For Select function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//If user lick on the Select button, it will pick a single shape. Or if user press the Ctrl button, the list of shapes will be add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(bSelect || ModifierKeys == Keys.Control)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(DrawShape shape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lstObject)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(shape.Bound.Contains(e.Location))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shape.isSelected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r>
              <w:rPr>
                <w:rFonts w:hint="default" w:ascii="Cascadia Mono" w:hAnsi="Cascadia Mono" w:eastAsia="Cascadia Mono"/>
                <w:color w:val="008000"/>
                <w:sz w:val="19"/>
                <w:szCs w:val="24"/>
              </w:rPr>
              <w:t>//Set the shape is selected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selected_Shape = shape; </w:t>
            </w:r>
            <w:r>
              <w:rPr>
                <w:rFonts w:hint="default" w:ascii="Cascadia Mono" w:hAnsi="Cascadia Mono" w:eastAsia="Cascadia Mono"/>
                <w:color w:val="008000"/>
                <w:sz w:val="19"/>
                <w:szCs w:val="24"/>
              </w:rPr>
              <w:t>// Single 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shape.originalLocation = e.Location; </w:t>
            </w:r>
            <w:r>
              <w:rPr>
                <w:rFonts w:hint="default" w:ascii="Cascadia Mono" w:hAnsi="Cascadia Mono" w:eastAsia="Cascadia Mono"/>
                <w:color w:val="008000"/>
                <w:sz w:val="19"/>
                <w:szCs w:val="24"/>
              </w:rPr>
              <w:t>// Update the original 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//break;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widowControl w:val="0"/>
              <w:numPr>
                <w:ilvl w:val="0"/>
                <w:numId w:val="0"/>
              </w:numPr>
              <w:autoSpaceDE w:val="0"/>
              <w:autoSpaceDN w:val="0"/>
              <w:spacing w:before="0" w:after="0" w:line="360" w:lineRule="auto"/>
              <w:ind w:right="0" w:rightChars="0"/>
              <w:jc w:val="left"/>
              <w:rPr>
                <w:rFonts w:hint="default"/>
                <w:vertAlign w:val="baseline"/>
                <w:lang w:val="en-US"/>
              </w:rPr>
            </w:pPr>
            <w:r>
              <w:rPr>
                <w:rFonts w:hint="default" w:ascii="Cascadia Mono" w:hAnsi="Cascadia Mono" w:eastAsia="Cascadia Mono"/>
                <w:color w:val="000000"/>
                <w:sz w:val="19"/>
                <w:szCs w:val="24"/>
              </w:rPr>
              <w:t xml:space="preserve">        }</w:t>
            </w:r>
          </w:p>
        </w:tc>
      </w:tr>
    </w:tbl>
    <w:p>
      <w:pPr>
        <w:widowControl w:val="0"/>
        <w:numPr>
          <w:ilvl w:val="0"/>
          <w:numId w:val="0"/>
        </w:numPr>
        <w:autoSpaceDE w:val="0"/>
        <w:autoSpaceDN w:val="0"/>
        <w:spacing w:before="0" w:after="0" w:line="360" w:lineRule="auto"/>
        <w:ind w:leftChars="0" w:right="0" w:rightChars="0"/>
        <w:jc w:val="left"/>
        <w:rPr>
          <w:rFonts w:hint="default"/>
          <w:lang w:val="en-US"/>
        </w:rPr>
      </w:pPr>
    </w:p>
    <w:p>
      <w:pPr>
        <w:widowControl w:val="0"/>
        <w:numPr>
          <w:ilvl w:val="0"/>
          <w:numId w:val="15"/>
        </w:numPr>
        <w:autoSpaceDE w:val="0"/>
        <w:autoSpaceDN w:val="0"/>
        <w:spacing w:before="0" w:after="0" w:line="360" w:lineRule="auto"/>
        <w:ind w:left="420" w:leftChars="0" w:right="0" w:rightChars="0" w:hanging="420" w:firstLineChars="0"/>
        <w:jc w:val="left"/>
        <w:rPr>
          <w:rFonts w:hint="default"/>
          <w:lang w:val="en-US"/>
        </w:rPr>
      </w:pPr>
      <w:r>
        <w:rPr>
          <w:rFonts w:hint="default"/>
          <w:lang w:val="en-US"/>
        </w:rPr>
        <w:t xml:space="preserve">Then the </w:t>
      </w:r>
      <w:r>
        <w:rPr>
          <w:rFonts w:hint="default" w:ascii="Cascadia Mono" w:hAnsi="Cascadia Mono" w:eastAsia="Cascadia Mono"/>
          <w:color w:val="000000"/>
          <w:sz w:val="19"/>
          <w:szCs w:val="24"/>
        </w:rPr>
        <w:t>picMain_MouseMove</w:t>
      </w:r>
      <w:r>
        <w:rPr>
          <w:rFonts w:hint="default" w:ascii="Cascadia Mono" w:hAnsi="Cascadia Mono" w:eastAsia="Cascadia Mono"/>
          <w:color w:val="000000"/>
          <w:sz w:val="19"/>
          <w:szCs w:val="24"/>
          <w:lang w:val="en-US"/>
        </w:rPr>
        <w:t xml:space="preserve">() </w:t>
      </w:r>
      <w:r>
        <w:rPr>
          <w:rFonts w:hint="default"/>
          <w:lang w:val="en-US"/>
        </w:rPr>
        <w:t>event will update the second point to draw the shape</w:t>
      </w:r>
    </w:p>
    <w:p>
      <w:pPr>
        <w:widowControl w:val="0"/>
        <w:numPr>
          <w:ilvl w:val="0"/>
          <w:numId w:val="0"/>
        </w:numPr>
        <w:autoSpaceDE w:val="0"/>
        <w:autoSpaceDN w:val="0"/>
        <w:spacing w:before="0" w:after="0" w:line="360" w:lineRule="auto"/>
        <w:ind w:leftChars="0" w:right="0" w:rightChars="0"/>
        <w:jc w:val="left"/>
        <w:rPr>
          <w:rFonts w:hint="default"/>
          <w:lang w:val="en-US"/>
        </w:rPr>
      </w:pPr>
    </w:p>
    <w:tbl>
      <w:tblPr>
        <w:tblStyle w:val="111"/>
        <w:tblW w:w="10463" w:type="dxa"/>
        <w:tblInd w:w="-6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63"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picMain_MouseMove(</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MouseEventArgs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(paint)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(bPencil)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p2 = e.Location;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myPen.Width = 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myPen.DashStyle = DashStyle.Dash;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g.DrawLine(myPen, p1, p2);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g.DrawLine(myPen, p1, p2);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p1 = p2;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(bEraser)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p2 = e.Location;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g.DrawLine(myEraser, p1, p2);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p1 = p2;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(bPencil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xml:space="preserve"> &amp;&amp; bEraser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xml:space="preserve"> &amp;&amp; lstObject.Count &gt;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.lstObject[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.lstObject.Count - 1].p2 = e.Location;</w:t>
            </w:r>
            <w:r>
              <w:rPr>
                <w:rFonts w:hint="default" w:ascii="Cascadia Mono" w:hAnsi="Cascadia Mono" w:eastAsia="Cascadia Mono"/>
                <w:color w:val="008000"/>
                <w:sz w:val="19"/>
                <w:szCs w:val="24"/>
              </w:rPr>
              <w:t xml:space="preserve">//Update the second point of the shape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(bSelect &amp;&amp; selected_Shape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First we need to determine the distance between the original point to the latest point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dx = (e.Location.X - selected_Shape.originalLocation.X);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dy = (e.Location.Y - selected_Shape.originalLocation.Y);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Point newPoint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Point(dx, dy);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picMain.Image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Bitmap(picMain.Width, picMain.Height);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After we have the distance, we will draw the 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(e.Button == MouseButtons.Left&amp;&amp; ModifierKeys != Keys.Control) </w:t>
            </w:r>
            <w:r>
              <w:rPr>
                <w:rFonts w:hint="default" w:ascii="Cascadia Mono" w:hAnsi="Cascadia Mono" w:eastAsia="Cascadia Mono"/>
                <w:color w:val="008000"/>
                <w:sz w:val="19"/>
                <w:szCs w:val="24"/>
              </w:rPr>
              <w:t>// Single 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selected_Shape.Distance(newPoint);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selected_Shape.Draw(g);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(ModifierKeys == Keys.Control&amp;&amp; e.Button == MouseButtons.Left) </w:t>
            </w:r>
            <w:r>
              <w:rPr>
                <w:rFonts w:hint="default" w:ascii="Cascadia Mono" w:hAnsi="Cascadia Mono" w:eastAsia="Cascadia Mono"/>
                <w:color w:val="008000"/>
                <w:sz w:val="19"/>
                <w:szCs w:val="24"/>
              </w:rPr>
              <w:t>// List of shapes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(DrawShape shape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lstObject)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(shape.isSelected)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shape.Distance(newPoint);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shape.Draw(g);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picMain.Refresh();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selected_Shape.originalLocation = e.Location;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p2 = e.Location;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picMain.Refresh();</w:t>
            </w:r>
          </w:p>
          <w:p>
            <w:pPr>
              <w:widowControl w:val="0"/>
              <w:numPr>
                <w:ilvl w:val="0"/>
                <w:numId w:val="0"/>
              </w:numPr>
              <w:autoSpaceDE w:val="0"/>
              <w:autoSpaceDN w:val="0"/>
              <w:spacing w:before="0" w:after="0" w:line="360" w:lineRule="auto"/>
              <w:ind w:right="0" w:rightChars="0"/>
              <w:jc w:val="left"/>
              <w:rPr>
                <w:rFonts w:hint="default"/>
                <w:vertAlign w:val="baseline"/>
                <w:lang w:val="en-US"/>
              </w:rPr>
            </w:pPr>
            <w:r>
              <w:rPr>
                <w:rFonts w:hint="default" w:ascii="Cascadia Mono" w:hAnsi="Cascadia Mono" w:eastAsia="Cascadia Mono"/>
                <w:color w:val="000000"/>
                <w:sz w:val="19"/>
                <w:szCs w:val="24"/>
              </w:rPr>
              <w:t xml:space="preserve">        }</w:t>
            </w:r>
          </w:p>
        </w:tc>
      </w:tr>
    </w:tbl>
    <w:p>
      <w:pPr>
        <w:widowControl w:val="0"/>
        <w:numPr>
          <w:ilvl w:val="0"/>
          <w:numId w:val="0"/>
        </w:numPr>
        <w:autoSpaceDE w:val="0"/>
        <w:autoSpaceDN w:val="0"/>
        <w:spacing w:before="0" w:after="0" w:line="360" w:lineRule="auto"/>
        <w:ind w:leftChars="0" w:right="0" w:rightChars="0"/>
        <w:jc w:val="left"/>
        <w:rPr>
          <w:rFonts w:hint="default" w:ascii="Cascadia Mono" w:hAnsi="Cascadia Mono" w:eastAsia="Cascadia Mono"/>
          <w:color w:val="000000"/>
          <w:sz w:val="19"/>
          <w:szCs w:val="24"/>
          <w:lang w:val="en-US"/>
        </w:rPr>
      </w:pPr>
    </w:p>
    <w:p>
      <w:pPr>
        <w:widowControl w:val="0"/>
        <w:numPr>
          <w:ilvl w:val="0"/>
          <w:numId w:val="0"/>
        </w:numPr>
        <w:autoSpaceDE w:val="0"/>
        <w:autoSpaceDN w:val="0"/>
        <w:spacing w:before="0" w:after="0" w:line="360" w:lineRule="auto"/>
        <w:ind w:leftChars="0" w:right="0" w:rightChars="0"/>
        <w:jc w:val="left"/>
        <w:rPr>
          <w:rFonts w:hint="default" w:ascii="Cascadia Mono" w:hAnsi="Cascadia Mono" w:eastAsia="Cascadia Mono"/>
          <w:color w:val="000000"/>
          <w:sz w:val="19"/>
          <w:szCs w:val="24"/>
          <w:lang w:val="en-US"/>
        </w:rPr>
      </w:pPr>
      <w:r>
        <w:rPr>
          <w:rFonts w:hint="default"/>
          <w:lang w:val="en-US"/>
        </w:rPr>
        <w:t xml:space="preserve">- dx, dy is the variance that determine the distance from the originalLocation to the latest point, then the </w:t>
      </w:r>
      <w:r>
        <w:rPr>
          <w:rFonts w:hint="default"/>
        </w:rPr>
        <w:t>Distance</w:t>
      </w:r>
      <w:r>
        <w:rPr>
          <w:rFonts w:hint="default"/>
          <w:lang w:val="en-US"/>
        </w:rPr>
        <w:t>() function in DrawShape class will be update the p1 and p2 point to move the shape.</w:t>
      </w:r>
    </w:p>
    <w:p>
      <w:pPr>
        <w:widowControl w:val="0"/>
        <w:numPr>
          <w:ilvl w:val="0"/>
          <w:numId w:val="16"/>
        </w:numPr>
        <w:autoSpaceDE w:val="0"/>
        <w:autoSpaceDN w:val="0"/>
        <w:spacing w:before="0" w:after="0" w:line="360" w:lineRule="auto"/>
        <w:ind w:left="420" w:leftChars="0" w:right="0" w:rightChars="0" w:hanging="420" w:firstLineChars="0"/>
        <w:jc w:val="left"/>
        <w:rPr>
          <w:rFonts w:hint="default"/>
          <w:lang w:val="en-US"/>
        </w:rPr>
      </w:pPr>
      <w:r>
        <w:rPr>
          <w:rFonts w:hint="default"/>
          <w:lang w:val="en-US"/>
        </w:rPr>
        <w:t xml:space="preserve">The </w:t>
      </w:r>
      <w:r>
        <w:rPr>
          <w:rFonts w:hint="default" w:ascii="Cascadia Mono" w:hAnsi="Cascadia Mono" w:eastAsia="Cascadia Mono"/>
          <w:color w:val="000000"/>
          <w:sz w:val="19"/>
          <w:szCs w:val="24"/>
        </w:rPr>
        <w:t>picMain_MouseUp</w:t>
      </w:r>
      <w:r>
        <w:rPr>
          <w:rFonts w:hint="default" w:ascii="Cascadia Mono" w:hAnsi="Cascadia Mono" w:eastAsia="Cascadia Mono"/>
          <w:color w:val="000000"/>
          <w:sz w:val="19"/>
          <w:szCs w:val="24"/>
          <w:lang w:val="en-US"/>
        </w:rPr>
        <w:t xml:space="preserve">() </w:t>
      </w:r>
      <w:r>
        <w:rPr>
          <w:rFonts w:hint="default"/>
          <w:lang w:val="en-US"/>
        </w:rPr>
        <w:t xml:space="preserve">event. </w:t>
      </w:r>
    </w:p>
    <w:tbl>
      <w:tblPr>
        <w:tblStyle w:val="111"/>
        <w:tblW w:w="10487" w:type="dxa"/>
        <w:tblInd w:w="-6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7"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picMain_MouseUp(</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MouseEventArgs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paint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0; i &lt;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.lstObject.Count;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(bArc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.lstObject[i].Draw(g);</w:t>
            </w:r>
            <w:r>
              <w:rPr>
                <w:rFonts w:hint="default" w:ascii="Cascadia Mono" w:hAnsi="Cascadia Mono" w:eastAsia="Cascadia Mono"/>
                <w:color w:val="008000"/>
                <w:sz w:val="19"/>
                <w:szCs w:val="24"/>
              </w:rPr>
              <w:t>// Draw the object when the Mouse is up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(bSelect &amp;&amp; selected_Shape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selected_Shape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Drop the shape have just pick down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widowControl w:val="0"/>
              <w:numPr>
                <w:ilvl w:val="0"/>
                <w:numId w:val="0"/>
              </w:numPr>
              <w:autoSpaceDE w:val="0"/>
              <w:autoSpaceDN w:val="0"/>
              <w:spacing w:before="0" w:after="0" w:line="360" w:lineRule="auto"/>
              <w:ind w:right="0" w:rightChars="0"/>
              <w:jc w:val="left"/>
              <w:rPr>
                <w:rFonts w:hint="default"/>
                <w:vertAlign w:val="baseline"/>
                <w:lang w:val="en-US"/>
              </w:rPr>
            </w:pPr>
            <w:r>
              <w:rPr>
                <w:rFonts w:hint="default" w:ascii="Cascadia Mono" w:hAnsi="Cascadia Mono" w:eastAsia="Cascadia Mono"/>
                <w:color w:val="000000"/>
                <w:sz w:val="19"/>
                <w:szCs w:val="24"/>
              </w:rPr>
              <w:t xml:space="preserve">        }</w:t>
            </w:r>
          </w:p>
        </w:tc>
      </w:tr>
    </w:tbl>
    <w:p>
      <w:pPr>
        <w:widowControl w:val="0"/>
        <w:numPr>
          <w:ilvl w:val="0"/>
          <w:numId w:val="0"/>
        </w:numPr>
        <w:autoSpaceDE w:val="0"/>
        <w:autoSpaceDN w:val="0"/>
        <w:spacing w:before="0" w:after="0" w:line="360" w:lineRule="auto"/>
        <w:ind w:leftChars="0" w:right="0" w:rightChars="0"/>
        <w:jc w:val="left"/>
        <w:rPr>
          <w:rFonts w:hint="default"/>
          <w:lang w:val="en-US"/>
        </w:rPr>
      </w:pPr>
    </w:p>
    <w:p>
      <w:pPr>
        <w:widowControl w:val="0"/>
        <w:numPr>
          <w:ilvl w:val="0"/>
          <w:numId w:val="16"/>
        </w:numPr>
        <w:autoSpaceDE w:val="0"/>
        <w:autoSpaceDN w:val="0"/>
        <w:spacing w:before="0" w:after="0" w:line="360" w:lineRule="auto"/>
        <w:ind w:left="420" w:leftChars="0" w:right="0" w:rightChars="0" w:hanging="420" w:firstLineChars="0"/>
        <w:jc w:val="left"/>
        <w:rPr>
          <w:rFonts w:hint="default"/>
          <w:lang w:val="en-US"/>
        </w:rPr>
      </w:pPr>
      <w:r>
        <w:rPr>
          <w:rFonts w:hint="default"/>
          <w:lang w:val="en-US"/>
        </w:rPr>
        <w:t xml:space="preserve">The </w:t>
      </w:r>
      <w:r>
        <w:rPr>
          <w:rFonts w:hint="default" w:ascii="Cascadia Mono" w:hAnsi="Cascadia Mono" w:eastAsia="Cascadia Mono"/>
          <w:color w:val="000000"/>
          <w:sz w:val="19"/>
          <w:szCs w:val="24"/>
        </w:rPr>
        <w:t>picMain_Paint</w:t>
      </w:r>
      <w:r>
        <w:rPr>
          <w:rFonts w:hint="default" w:ascii="Cascadia Mono" w:hAnsi="Cascadia Mono" w:eastAsia="Cascadia Mono"/>
          <w:color w:val="000000"/>
          <w:sz w:val="19"/>
          <w:szCs w:val="24"/>
          <w:lang w:val="en-US"/>
        </w:rPr>
        <w:t xml:space="preserve">() </w:t>
      </w:r>
      <w:r>
        <w:rPr>
          <w:rFonts w:hint="default"/>
          <w:lang w:val="en-US"/>
        </w:rPr>
        <w:t>event will draw the element lstObject (Rectangle, Circle, Ellipse,…)</w:t>
      </w:r>
    </w:p>
    <w:tbl>
      <w:tblPr>
        <w:tblStyle w:val="111"/>
        <w:tblW w:w="10500" w:type="dxa"/>
        <w:tblInd w:w="-6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00"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picMain_Paint(</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PaintEventArgs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Graphics ga = e.Graphics;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0; i &lt;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.lstObject.Count;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.lstObject[i].Draw(ga);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widowControl w:val="0"/>
              <w:numPr>
                <w:ilvl w:val="0"/>
                <w:numId w:val="0"/>
              </w:numPr>
              <w:autoSpaceDE w:val="0"/>
              <w:autoSpaceDN w:val="0"/>
              <w:spacing w:before="0" w:after="0" w:line="360" w:lineRule="auto"/>
              <w:ind w:right="0" w:rightChars="0"/>
              <w:jc w:val="left"/>
              <w:rPr>
                <w:rFonts w:hint="default"/>
                <w:vertAlign w:val="baseline"/>
                <w:lang w:val="en-US"/>
              </w:rPr>
            </w:pPr>
            <w:r>
              <w:rPr>
                <w:rFonts w:hint="default" w:ascii="Cascadia Mono" w:hAnsi="Cascadia Mono" w:eastAsia="Cascadia Mono"/>
                <w:color w:val="000000"/>
                <w:sz w:val="19"/>
                <w:szCs w:val="24"/>
              </w:rPr>
              <w:t xml:space="preserve">        }</w:t>
            </w:r>
          </w:p>
        </w:tc>
      </w:tr>
    </w:tbl>
    <w:p>
      <w:pPr>
        <w:spacing w:after="0"/>
        <w:rPr>
          <w:rFonts w:hint="default"/>
          <w:lang w:val="en-US"/>
        </w:rPr>
      </w:pPr>
    </w:p>
    <w:p>
      <w:pPr>
        <w:spacing w:after="0"/>
        <w:rPr>
          <w:rFonts w:hint="default"/>
          <w:lang w:val="en-US"/>
        </w:rPr>
      </w:pPr>
    </w:p>
    <w:p>
      <w:pPr>
        <w:spacing w:after="0"/>
        <w:rPr>
          <w:rFonts w:hint="default" w:cs="Times New Roman"/>
          <w:color w:val="000000"/>
          <w:sz w:val="25"/>
          <w:szCs w:val="25"/>
          <w:lang w:val="en-US"/>
        </w:rPr>
      </w:pPr>
      <w:r>
        <w:rPr>
          <w:rFonts w:hint="default"/>
          <w:lang w:val="en-US"/>
        </w:rPr>
        <w:t xml:space="preserve">- With </w:t>
      </w:r>
      <w:r>
        <w:rPr>
          <w:rFonts w:ascii="Times New Roman" w:hAnsi="Times New Roman" w:cs="Times New Roman"/>
          <w:color w:val="000000"/>
          <w:sz w:val="25"/>
          <w:szCs w:val="25"/>
        </w:rPr>
        <w:t>Filled ellipse</w:t>
      </w:r>
      <w:r>
        <w:rPr>
          <w:rFonts w:hint="default" w:cs="Times New Roman"/>
          <w:color w:val="000000"/>
          <w:sz w:val="25"/>
          <w:szCs w:val="25"/>
          <w:lang w:val="en-US"/>
        </w:rPr>
        <w:t xml:space="preserve">, </w:t>
      </w:r>
      <w:r>
        <w:rPr>
          <w:rFonts w:ascii="Times New Roman" w:hAnsi="Times New Roman" w:cs="Times New Roman"/>
          <w:color w:val="000000"/>
          <w:sz w:val="25"/>
          <w:szCs w:val="25"/>
        </w:rPr>
        <w:t>filled rectangle, filled circle, filled polygon.</w:t>
      </w:r>
      <w:r>
        <w:rPr>
          <w:rFonts w:hint="default" w:cs="Times New Roman"/>
          <w:color w:val="000000"/>
          <w:sz w:val="25"/>
          <w:szCs w:val="25"/>
          <w:lang w:val="en-US"/>
        </w:rPr>
        <w:t xml:space="preserve"> I use the Fill fuction, with can be fill any shape no matter what kind of shape.</w:t>
      </w:r>
    </w:p>
    <w:p>
      <w:pPr>
        <w:spacing w:after="0"/>
        <w:rPr>
          <w:rFonts w:hint="default" w:cs="Times New Roman"/>
          <w:color w:val="000000"/>
          <w:sz w:val="25"/>
          <w:szCs w:val="25"/>
          <w:lang w:val="en-US"/>
        </w:rPr>
      </w:pPr>
    </w:p>
    <w:tbl>
      <w:tblPr>
        <w:tblStyle w:val="111"/>
        <w:tblW w:w="10350" w:type="dxa"/>
        <w:tblInd w:w="-6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0"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//First we need to determine the location of the point we have just click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Point set_point(PictureBox pb, Point pt)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float</w:t>
            </w:r>
            <w:r>
              <w:rPr>
                <w:rFonts w:hint="default" w:ascii="Cascadia Mono" w:hAnsi="Cascadia Mono" w:eastAsia="Cascadia Mono"/>
                <w:color w:val="000000"/>
                <w:sz w:val="19"/>
                <w:szCs w:val="24"/>
              </w:rPr>
              <w:t xml:space="preserve"> pX = 1f * pb.Image.Width / pb.Width;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float</w:t>
            </w:r>
            <w:r>
              <w:rPr>
                <w:rFonts w:hint="default" w:ascii="Cascadia Mono" w:hAnsi="Cascadia Mono" w:eastAsia="Cascadia Mono"/>
                <w:color w:val="000000"/>
                <w:sz w:val="19"/>
                <w:szCs w:val="24"/>
              </w:rPr>
              <w:t xml:space="preserve"> pY = 1f * pb.Image.Height / pb.Height;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)(pt.X * pX),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)(pt.Y * pY));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//Find the current 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Validate(Bitmap bmp, Stack&lt;Point&gt; sp,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x,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y, Color Old_Color, Color new_Color)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Color cv = bmp.GetPixel(x, 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(cv == Old_Color)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sp.Push(</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Point(x, 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bmp.SetPixel(x, y, new_Color);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//Fill method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Fill1(Bitmap bmp,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x,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y, Color new_Color)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Color old_color = bmp.GetPixel(x, 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Stack&lt;Point&gt; pixels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Stack&lt;Point&gt;();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pixels.Push(</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Point(x, 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bmp.SetPixel(x, y, new_Color);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(old_color == new_Color)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while</w:t>
            </w:r>
            <w:r>
              <w:rPr>
                <w:rFonts w:hint="default" w:ascii="Cascadia Mono" w:hAnsi="Cascadia Mono" w:eastAsia="Cascadia Mono"/>
                <w:color w:val="000000"/>
                <w:sz w:val="19"/>
                <w:szCs w:val="24"/>
              </w:rPr>
              <w:t xml:space="preserve"> (pixels.Count &gt;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Point pt = (Point)pixels.Pop();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(pt.X &gt; 0 &amp;&amp; pt.Y &gt; 0 &amp;&amp; pt.X &lt; bmp.Width - 1 &amp;&amp; pt.Y &lt; bmp.Height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Validate(bmp, pixels, pt.X - 1, pt.Y, old_color, new_Color);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Validate(bmp, pixels, pt.X, pt.Y - 1, old_color, new_Color);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Validate(bmp, pixels, pt.X + 1, pt.Y, old_color, new_Color);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Validate(bmp, pixels, pt.X, pt.Y + 1, old_color, new_Color);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widowControl w:val="0"/>
              <w:numPr>
                <w:ilvl w:val="0"/>
                <w:numId w:val="0"/>
              </w:numPr>
              <w:autoSpaceDE w:val="0"/>
              <w:autoSpaceDN w:val="0"/>
              <w:spacing w:before="0" w:after="0" w:line="360" w:lineRule="auto"/>
              <w:ind w:right="0" w:rightChars="0"/>
              <w:jc w:val="left"/>
              <w:rPr>
                <w:rFonts w:hint="default"/>
                <w:vertAlign w:val="baseline"/>
                <w:lang w:val="en-US"/>
              </w:rPr>
            </w:pPr>
            <w:r>
              <w:rPr>
                <w:rFonts w:hint="default" w:ascii="Cascadia Mono" w:hAnsi="Cascadia Mono" w:eastAsia="Cascadia Mono"/>
                <w:color w:val="000000"/>
                <w:sz w:val="19"/>
                <w:szCs w:val="24"/>
              </w:rPr>
              <w:t xml:space="preserve">        }</w:t>
            </w:r>
          </w:p>
        </w:tc>
      </w:tr>
    </w:tbl>
    <w:p>
      <w:pPr>
        <w:widowControl w:val="0"/>
        <w:numPr>
          <w:ilvl w:val="0"/>
          <w:numId w:val="0"/>
        </w:numPr>
        <w:autoSpaceDE w:val="0"/>
        <w:autoSpaceDN w:val="0"/>
        <w:spacing w:before="0" w:after="0" w:line="360" w:lineRule="auto"/>
        <w:ind w:leftChars="0" w:right="0" w:rightChars="0"/>
        <w:jc w:val="left"/>
        <w:rPr>
          <w:rFonts w:hint="default"/>
          <w:lang w:val="en-US"/>
        </w:rPr>
      </w:pPr>
    </w:p>
    <w:p>
      <w:pPr>
        <w:widowControl w:val="0"/>
        <w:numPr>
          <w:ilvl w:val="0"/>
          <w:numId w:val="0"/>
        </w:numPr>
        <w:autoSpaceDE w:val="0"/>
        <w:autoSpaceDN w:val="0"/>
        <w:spacing w:before="0" w:after="0" w:line="360" w:lineRule="auto"/>
        <w:ind w:leftChars="0" w:right="0" w:rightChars="0"/>
        <w:jc w:val="left"/>
      </w:pPr>
      <w:r>
        <w:drawing>
          <wp:inline distT="0" distB="0" distL="114300" distR="114300">
            <wp:extent cx="5814060" cy="2893060"/>
            <wp:effectExtent l="0" t="0" r="15240" b="254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7"/>
                    <a:stretch>
                      <a:fillRect/>
                    </a:stretch>
                  </pic:blipFill>
                  <pic:spPr>
                    <a:xfrm>
                      <a:off x="0" y="0"/>
                      <a:ext cx="5814060" cy="2893060"/>
                    </a:xfrm>
                    <a:prstGeom prst="rect">
                      <a:avLst/>
                    </a:prstGeom>
                    <a:noFill/>
                    <a:ln>
                      <a:noFill/>
                    </a:ln>
                  </pic:spPr>
                </pic:pic>
              </a:graphicData>
            </a:graphic>
          </wp:inline>
        </w:drawing>
      </w:r>
    </w:p>
    <w:p>
      <w:pPr>
        <w:widowControl w:val="0"/>
        <w:numPr>
          <w:ilvl w:val="0"/>
          <w:numId w:val="0"/>
        </w:numPr>
        <w:autoSpaceDE w:val="0"/>
        <w:autoSpaceDN w:val="0"/>
        <w:spacing w:before="0" w:after="0" w:line="360" w:lineRule="auto"/>
        <w:ind w:leftChars="0" w:right="0" w:rightChars="0"/>
        <w:jc w:val="left"/>
        <w:rPr>
          <w:rFonts w:hint="default"/>
          <w:lang w:val="en-US"/>
        </w:rPr>
      </w:pPr>
    </w:p>
    <w:p>
      <w:pPr>
        <w:widowControl w:val="0"/>
        <w:numPr>
          <w:ilvl w:val="0"/>
          <w:numId w:val="0"/>
        </w:numPr>
        <w:autoSpaceDE w:val="0"/>
        <w:autoSpaceDN w:val="0"/>
        <w:spacing w:before="0" w:after="0" w:line="360" w:lineRule="auto"/>
        <w:ind w:leftChars="0" w:right="0" w:rightChars="0"/>
        <w:jc w:val="left"/>
        <w:rPr>
          <w:rFonts w:hint="default"/>
          <w:lang w:val="en-US"/>
        </w:rPr>
      </w:pPr>
    </w:p>
    <w:p>
      <w:pPr>
        <w:spacing w:after="0" w:line="360" w:lineRule="auto"/>
        <w:outlineLvl w:val="2"/>
        <w:rPr>
          <w:rFonts w:ascii="Times New Roman" w:hAnsi="Times New Roman" w:cs="Times New Roman"/>
          <w:b/>
          <w:bCs/>
          <w:color w:val="000000"/>
          <w:sz w:val="25"/>
          <w:szCs w:val="25"/>
        </w:rPr>
      </w:pPr>
      <w:bookmarkStart w:id="32" w:name="_Toc13987"/>
      <w:r>
        <w:rPr>
          <w:rFonts w:ascii="Times New Roman" w:hAnsi="Times New Roman" w:cs="Times New Roman"/>
          <w:b/>
          <w:bCs/>
          <w:color w:val="000000"/>
          <w:sz w:val="25"/>
          <w:szCs w:val="25"/>
        </w:rPr>
        <w:t>+ Develop other functions allowing users are able to adjust Pen properties (color, width, dash style), and Brush properties (color, style).</w:t>
      </w:r>
      <w:bookmarkEnd w:id="32"/>
    </w:p>
    <w:p>
      <w:pPr>
        <w:spacing w:after="0" w:line="360" w:lineRule="auto"/>
        <w:outlineLvl w:val="2"/>
        <w:rPr>
          <w:rFonts w:hint="default" w:cs="Times New Roman"/>
          <w:color w:val="000000"/>
          <w:sz w:val="25"/>
          <w:szCs w:val="25"/>
          <w:lang w:val="en-US"/>
        </w:rPr>
      </w:pPr>
      <w:bookmarkStart w:id="33" w:name="_Toc32509"/>
      <w:r>
        <w:rPr>
          <w:rFonts w:hint="default" w:cs="Times New Roman"/>
          <w:color w:val="000000"/>
          <w:sz w:val="25"/>
          <w:szCs w:val="25"/>
          <w:lang w:val="en-US"/>
        </w:rPr>
        <w:t xml:space="preserve">- To </w:t>
      </w:r>
      <w:r>
        <w:rPr>
          <w:rFonts w:ascii="Times New Roman" w:hAnsi="Times New Roman" w:cs="Times New Roman"/>
          <w:color w:val="000000"/>
          <w:sz w:val="25"/>
          <w:szCs w:val="25"/>
        </w:rPr>
        <w:t>adjust Pen properties (color, width, dash style)</w:t>
      </w:r>
      <w:r>
        <w:rPr>
          <w:rFonts w:hint="default" w:cs="Times New Roman"/>
          <w:color w:val="000000"/>
          <w:sz w:val="25"/>
          <w:szCs w:val="25"/>
          <w:lang w:val="en-US"/>
        </w:rPr>
        <w:t xml:space="preserve"> we need to declare the Color_, Width in the DrawShape class to the other shapes can adjust the Color or the Width or the Dash Style.</w:t>
      </w:r>
      <w:bookmarkEnd w:id="33"/>
    </w:p>
    <w:p>
      <w:pPr>
        <w:spacing w:after="0" w:line="360" w:lineRule="auto"/>
        <w:outlineLvl w:val="9"/>
        <w:rPr>
          <w:rFonts w:hint="default" w:cs="Times New Roman"/>
          <w:color w:val="000000"/>
          <w:sz w:val="25"/>
          <w:szCs w:val="25"/>
          <w:lang w:val="en-US"/>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DrawShape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Point p1;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Point p2;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Point originalLocation;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To serve the Select and Group function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//Adjust Color and Width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Color Color_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float</w:t>
            </w:r>
            <w:r>
              <w:rPr>
                <w:rFonts w:hint="default" w:ascii="Cascadia Mono" w:hAnsi="Cascadia Mono" w:eastAsia="Cascadia Mono"/>
                <w:color w:val="000000"/>
                <w:sz w:val="19"/>
                <w:szCs w:val="24"/>
              </w:rPr>
              <w:t xml:space="preserve"> Width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isSelected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To determine that whether this shape is selected?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isDash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A function to create a bound of a shape, we use it to select 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Rectangle Bound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x = Math.Min(p1.X, p2.X);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y = Math.Min(p1.Y, p2.Y);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width = Math.Abs(p1.X - p2.X);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height = Math.Abs(p1.Y - p2.Y);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Rectangle(x, y, width, height);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A function to move the shape with the lastet point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Distance(Point point)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p1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Point((p1.X + point.X), (p1.Y + point.Y));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p2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Point((p2.X + point.X), (p2.Y + point.Y));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An abstract function to draw all of shape, we use it for Paint Event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Draw(Graphics gp);</w:t>
            </w:r>
          </w:p>
          <w:p>
            <w:pPr>
              <w:spacing w:beforeLines="0" w:afterLines="0"/>
              <w:jc w:val="left"/>
              <w:rPr>
                <w:rFonts w:hint="default" w:ascii="Cascadia Mono" w:hAnsi="Cascadia Mono" w:eastAsia="Cascadia Mono"/>
                <w:color w:val="000000"/>
                <w:sz w:val="19"/>
                <w:szCs w:val="24"/>
              </w:rPr>
            </w:pPr>
          </w:p>
          <w:p>
            <w:pPr>
              <w:spacing w:after="0" w:line="360" w:lineRule="auto"/>
              <w:outlineLvl w:val="2"/>
              <w:rPr>
                <w:rFonts w:hint="default" w:cs="Times New Roman"/>
                <w:color w:val="000000"/>
                <w:sz w:val="25"/>
                <w:szCs w:val="25"/>
                <w:vertAlign w:val="baseline"/>
                <w:lang w:val="en-US"/>
              </w:rPr>
            </w:pPr>
            <w:r>
              <w:rPr>
                <w:rFonts w:hint="default" w:ascii="Cascadia Mono" w:hAnsi="Cascadia Mono" w:eastAsia="Cascadia Mono"/>
                <w:color w:val="000000"/>
                <w:sz w:val="19"/>
                <w:szCs w:val="24"/>
              </w:rPr>
              <w:t xml:space="preserve">    </w:t>
            </w:r>
            <w:bookmarkStart w:id="34" w:name="_Toc21392"/>
            <w:r>
              <w:rPr>
                <w:rFonts w:hint="default" w:ascii="Cascadia Mono" w:hAnsi="Cascadia Mono" w:eastAsia="Cascadia Mono"/>
                <w:color w:val="000000"/>
                <w:sz w:val="19"/>
                <w:szCs w:val="24"/>
              </w:rPr>
              <w:t>}</w:t>
            </w:r>
            <w:bookmarkEnd w:id="34"/>
          </w:p>
        </w:tc>
      </w:tr>
    </w:tbl>
    <w:p>
      <w:pPr>
        <w:spacing w:after="0" w:line="360" w:lineRule="auto"/>
        <w:outlineLvl w:val="9"/>
        <w:rPr>
          <w:rFonts w:hint="default" w:cs="Times New Roman"/>
          <w:color w:val="000000"/>
          <w:sz w:val="25"/>
          <w:szCs w:val="25"/>
          <w:lang w:val="en-US"/>
        </w:rPr>
      </w:pPr>
    </w:p>
    <w:p>
      <w:pPr>
        <w:spacing w:after="0" w:line="360" w:lineRule="auto"/>
        <w:outlineLvl w:val="2"/>
        <w:rPr>
          <w:rFonts w:hint="default" w:cs="Times New Roman"/>
          <w:color w:val="000000"/>
          <w:sz w:val="25"/>
          <w:szCs w:val="25"/>
          <w:lang w:val="en-US"/>
        </w:rPr>
      </w:pPr>
      <w:bookmarkStart w:id="35" w:name="_Toc3683"/>
      <w:r>
        <w:rPr>
          <w:rFonts w:hint="default" w:cs="Times New Roman"/>
          <w:color w:val="000000"/>
          <w:sz w:val="25"/>
          <w:szCs w:val="25"/>
          <w:lang w:val="en-US"/>
        </w:rPr>
        <w:t>Then in the picMain we create a width button and pictureBox_Color also the Colordialog if the client want to create their own color.</w:t>
      </w:r>
      <w:bookmarkEnd w:id="35"/>
    </w:p>
    <w:p>
      <w:pPr>
        <w:spacing w:after="0" w:line="360" w:lineRule="auto"/>
        <w:jc w:val="center"/>
        <w:outlineLvl w:val="9"/>
      </w:pPr>
    </w:p>
    <w:p>
      <w:pPr>
        <w:spacing w:after="0" w:line="360" w:lineRule="auto"/>
        <w:jc w:val="left"/>
        <w:outlineLvl w:val="9"/>
      </w:pPr>
    </w:p>
    <w:p>
      <w:pPr>
        <w:numPr>
          <w:ilvl w:val="0"/>
          <w:numId w:val="16"/>
        </w:numPr>
        <w:spacing w:after="0" w:line="360" w:lineRule="auto"/>
        <w:ind w:left="420" w:leftChars="0" w:hanging="420" w:firstLineChars="0"/>
        <w:jc w:val="left"/>
        <w:outlineLvl w:val="2"/>
        <w:rPr>
          <w:rFonts w:hint="default"/>
          <w:lang w:val="en-US"/>
        </w:rPr>
      </w:pPr>
      <w:bookmarkStart w:id="36" w:name="_Toc12278"/>
      <w:r>
        <w:rPr>
          <w:rFonts w:hint="default"/>
          <w:lang w:val="en-US"/>
        </w:rPr>
        <w:t>Width button:</w:t>
      </w:r>
      <w:bookmarkEnd w:id="36"/>
      <w:r>
        <w:rPr>
          <w:rFonts w:hint="default"/>
          <w:lang w:val="en-US"/>
        </w:rPr>
        <w:t xml:space="preserve"> </w:t>
      </w:r>
    </w:p>
    <w:p>
      <w:pPr>
        <w:spacing w:after="0" w:line="360" w:lineRule="auto"/>
        <w:jc w:val="center"/>
        <w:outlineLvl w:val="9"/>
      </w:pPr>
      <w:r>
        <w:drawing>
          <wp:inline distT="0" distB="0" distL="114300" distR="114300">
            <wp:extent cx="1085850" cy="1190625"/>
            <wp:effectExtent l="0" t="0" r="0" b="9525"/>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7"/>
                    <pic:cNvPicPr>
                      <a:picLocks noChangeAspect="1"/>
                    </pic:cNvPicPr>
                  </pic:nvPicPr>
                  <pic:blipFill>
                    <a:blip r:embed="rId21"/>
                    <a:stretch>
                      <a:fillRect/>
                    </a:stretch>
                  </pic:blipFill>
                  <pic:spPr>
                    <a:xfrm>
                      <a:off x="0" y="0"/>
                      <a:ext cx="1085850" cy="1190625"/>
                    </a:xfrm>
                    <a:prstGeom prst="rect">
                      <a:avLst/>
                    </a:prstGeom>
                    <a:noFill/>
                    <a:ln>
                      <a:noFill/>
                    </a:ln>
                  </pic:spPr>
                </pic:pic>
              </a:graphicData>
            </a:graphic>
          </wp:inline>
        </w:drawing>
      </w:r>
    </w:p>
    <w:p>
      <w:pPr>
        <w:spacing w:after="0" w:line="360" w:lineRule="auto"/>
        <w:jc w:val="center"/>
        <w:outlineLvl w:val="2"/>
        <w:rPr>
          <w:rFonts w:hint="default"/>
          <w:lang w:val="en-US"/>
        </w:rPr>
      </w:pPr>
      <w:bookmarkStart w:id="37" w:name="_Toc8706"/>
      <w:r>
        <w:rPr>
          <w:rFonts w:hint="default"/>
          <w:lang w:val="en-US"/>
        </w:rPr>
        <w:t>(From my computer)</w:t>
      </w:r>
      <w:bookmarkEnd w:id="37"/>
    </w:p>
    <w:p>
      <w:pPr>
        <w:numPr>
          <w:ilvl w:val="0"/>
          <w:numId w:val="16"/>
        </w:numPr>
        <w:spacing w:after="0" w:line="360" w:lineRule="auto"/>
        <w:ind w:left="420" w:leftChars="0" w:hanging="420" w:firstLineChars="0"/>
        <w:jc w:val="left"/>
        <w:outlineLvl w:val="2"/>
        <w:rPr>
          <w:rFonts w:hint="default"/>
          <w:lang w:val="en-US"/>
        </w:rPr>
      </w:pPr>
      <w:bookmarkStart w:id="38" w:name="_Toc8385"/>
      <w:r>
        <w:rPr>
          <w:rFonts w:hint="default" w:cs="Times New Roman"/>
          <w:color w:val="000000"/>
          <w:sz w:val="25"/>
          <w:szCs w:val="25"/>
          <w:lang w:val="en-US"/>
        </w:rPr>
        <w:t>pictureBox_Color and Colordialog</w:t>
      </w:r>
      <w:bookmarkEnd w:id="38"/>
      <w:r>
        <w:rPr>
          <w:rFonts w:hint="default" w:cs="Times New Roman"/>
          <w:color w:val="000000"/>
          <w:sz w:val="25"/>
          <w:szCs w:val="25"/>
          <w:lang w:val="en-US"/>
        </w:rPr>
        <w:t xml:space="preserve"> </w:t>
      </w:r>
    </w:p>
    <w:p>
      <w:pPr>
        <w:spacing w:after="0" w:line="360" w:lineRule="auto"/>
        <w:jc w:val="center"/>
        <w:outlineLvl w:val="9"/>
        <w:rPr>
          <w:rFonts w:hint="default"/>
          <w:lang w:val="en-US"/>
        </w:rPr>
      </w:pPr>
      <w:r>
        <w:drawing>
          <wp:inline distT="0" distB="0" distL="114300" distR="114300">
            <wp:extent cx="4057650" cy="1162050"/>
            <wp:effectExtent l="0" t="0" r="0" b="0"/>
            <wp:docPr id="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8"/>
                    <pic:cNvPicPr>
                      <a:picLocks noChangeAspect="1"/>
                    </pic:cNvPicPr>
                  </pic:nvPicPr>
                  <pic:blipFill>
                    <a:blip r:embed="rId22"/>
                    <a:stretch>
                      <a:fillRect/>
                    </a:stretch>
                  </pic:blipFill>
                  <pic:spPr>
                    <a:xfrm>
                      <a:off x="0" y="0"/>
                      <a:ext cx="4057650" cy="1162050"/>
                    </a:xfrm>
                    <a:prstGeom prst="rect">
                      <a:avLst/>
                    </a:prstGeom>
                    <a:noFill/>
                    <a:ln>
                      <a:noFill/>
                    </a:ln>
                  </pic:spPr>
                </pic:pic>
              </a:graphicData>
            </a:graphic>
          </wp:inline>
        </w:drawing>
      </w:r>
    </w:p>
    <w:p>
      <w:pPr>
        <w:spacing w:after="0" w:line="360" w:lineRule="auto"/>
        <w:jc w:val="center"/>
        <w:outlineLvl w:val="2"/>
        <w:rPr>
          <w:rFonts w:hint="default"/>
          <w:lang w:val="en-US"/>
        </w:rPr>
      </w:pPr>
      <w:bookmarkStart w:id="39" w:name="_Toc23117"/>
      <w:r>
        <w:rPr>
          <w:rFonts w:hint="default"/>
          <w:lang w:val="en-US"/>
        </w:rPr>
        <w:t>(From my computer)</w:t>
      </w:r>
      <w:bookmarkEnd w:id="39"/>
    </w:p>
    <w:p>
      <w:pPr>
        <w:spacing w:after="0" w:line="360" w:lineRule="auto"/>
        <w:jc w:val="center"/>
        <w:outlineLvl w:val="9"/>
        <w:rPr>
          <w:rFonts w:hint="default"/>
          <w:lang w:val="en-US"/>
        </w:rPr>
      </w:pPr>
    </w:p>
    <w:p>
      <w:pPr>
        <w:spacing w:after="0" w:line="360" w:lineRule="auto"/>
        <w:outlineLvl w:val="2"/>
        <w:rPr>
          <w:rFonts w:hint="default" w:cs="Times New Roman"/>
          <w:color w:val="000000"/>
          <w:sz w:val="25"/>
          <w:szCs w:val="25"/>
          <w:lang w:val="en-US"/>
        </w:rPr>
      </w:pPr>
      <w:bookmarkStart w:id="40" w:name="_Toc12032"/>
      <w:r>
        <w:rPr>
          <w:rFonts w:hint="default" w:cs="Times New Roman"/>
          <w:color w:val="000000"/>
          <w:sz w:val="25"/>
          <w:szCs w:val="25"/>
          <w:lang w:val="en-US"/>
        </w:rPr>
        <w:t>When the client click on the pictureBox_Color and Colordialog, it will change the color of the shape and we also use this color to fill our shapes.</w:t>
      </w:r>
      <w:bookmarkEnd w:id="40"/>
    </w:p>
    <w:p>
      <w:pPr>
        <w:spacing w:after="0" w:line="360" w:lineRule="auto"/>
        <w:jc w:val="center"/>
        <w:outlineLvl w:val="9"/>
      </w:pPr>
      <w:r>
        <w:drawing>
          <wp:inline distT="0" distB="0" distL="114300" distR="114300">
            <wp:extent cx="4838700" cy="1143000"/>
            <wp:effectExtent l="0" t="0" r="0" b="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9"/>
                    <pic:cNvPicPr>
                      <a:picLocks noChangeAspect="1"/>
                    </pic:cNvPicPr>
                  </pic:nvPicPr>
                  <pic:blipFill>
                    <a:blip r:embed="rId23"/>
                    <a:stretch>
                      <a:fillRect/>
                    </a:stretch>
                  </pic:blipFill>
                  <pic:spPr>
                    <a:xfrm>
                      <a:off x="0" y="0"/>
                      <a:ext cx="4838700" cy="1143000"/>
                    </a:xfrm>
                    <a:prstGeom prst="rect">
                      <a:avLst/>
                    </a:prstGeom>
                    <a:noFill/>
                    <a:ln>
                      <a:noFill/>
                    </a:ln>
                  </pic:spPr>
                </pic:pic>
              </a:graphicData>
            </a:graphic>
          </wp:inline>
        </w:drawing>
      </w:r>
    </w:p>
    <w:p>
      <w:pPr>
        <w:spacing w:after="0" w:line="360" w:lineRule="auto"/>
        <w:jc w:val="center"/>
        <w:outlineLvl w:val="2"/>
        <w:rPr>
          <w:rFonts w:hint="default"/>
          <w:lang w:val="en-US"/>
        </w:rPr>
      </w:pPr>
      <w:bookmarkStart w:id="41" w:name="_Toc1239"/>
      <w:r>
        <w:rPr>
          <w:rFonts w:hint="default"/>
          <w:lang w:val="en-US"/>
        </w:rPr>
        <w:t>(From my computer)</w:t>
      </w:r>
      <w:bookmarkEnd w:id="41"/>
    </w:p>
    <w:p>
      <w:pPr>
        <w:spacing w:after="0" w:line="360" w:lineRule="auto"/>
        <w:jc w:val="center"/>
        <w:outlineLvl w:val="9"/>
      </w:pPr>
    </w:p>
    <w:p>
      <w:pPr>
        <w:spacing w:after="0" w:line="360" w:lineRule="auto"/>
        <w:jc w:val="center"/>
        <w:outlineLvl w:val="9"/>
        <w:rPr>
          <w:rFonts w:hint="default"/>
          <w:lang w:val="en-US"/>
        </w:rPr>
      </w:pPr>
      <w:r>
        <w:drawing>
          <wp:inline distT="0" distB="0" distL="114300" distR="114300">
            <wp:extent cx="5758815" cy="2876550"/>
            <wp:effectExtent l="0" t="0" r="13335" b="0"/>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0"/>
                    <pic:cNvPicPr>
                      <a:picLocks noChangeAspect="1"/>
                    </pic:cNvPicPr>
                  </pic:nvPicPr>
                  <pic:blipFill>
                    <a:blip r:embed="rId24"/>
                    <a:stretch>
                      <a:fillRect/>
                    </a:stretch>
                  </pic:blipFill>
                  <pic:spPr>
                    <a:xfrm>
                      <a:off x="0" y="0"/>
                      <a:ext cx="5758815" cy="2876550"/>
                    </a:xfrm>
                    <a:prstGeom prst="rect">
                      <a:avLst/>
                    </a:prstGeom>
                    <a:noFill/>
                    <a:ln>
                      <a:noFill/>
                    </a:ln>
                  </pic:spPr>
                </pic:pic>
              </a:graphicData>
            </a:graphic>
          </wp:inline>
        </w:drawing>
      </w:r>
    </w:p>
    <w:p>
      <w:pPr>
        <w:spacing w:after="0" w:line="360" w:lineRule="auto"/>
        <w:jc w:val="center"/>
        <w:outlineLvl w:val="2"/>
        <w:rPr>
          <w:rFonts w:hint="default"/>
          <w:lang w:val="en-US"/>
        </w:rPr>
      </w:pPr>
      <w:bookmarkStart w:id="42" w:name="_Toc16303"/>
      <w:r>
        <w:rPr>
          <w:rFonts w:hint="default"/>
          <w:lang w:val="en-US"/>
        </w:rPr>
        <w:t>(From my computer)</w:t>
      </w:r>
      <w:bookmarkEnd w:id="42"/>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xml:space="preserve">//-------------------- Function for edit color and fill color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pictureBox_Colors_MouseClick(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MouseEventArgs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Point point = set_point(pictureBox_Colors, e.Location);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pictureBox_Colors.BackColor = ((Bitmap)pictureBox_Colors.Image).GetPixel(point.X, point.Y);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btn_Color.BackColor = pictureBox_Colors.BackColor;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btn_EditColor_Click(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ColorDialog cd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ColorDialog();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cd.AllowFullOpen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cd.FullOpen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cd.AnyColor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(cd.ShowDialog() == DialogResult.OK)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btn_Color.BackColor = cd.Color;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after="0" w:line="360" w:lineRule="auto"/>
              <w:outlineLvl w:val="2"/>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bookmarkStart w:id="43" w:name="_Toc29052"/>
            <w:r>
              <w:rPr>
                <w:rFonts w:hint="default" w:ascii="Cascadia Mono" w:hAnsi="Cascadia Mono" w:eastAsia="Cascadia Mono"/>
                <w:color w:val="000000"/>
                <w:sz w:val="19"/>
                <w:szCs w:val="24"/>
              </w:rPr>
              <w:t>}</w:t>
            </w:r>
            <w:bookmarkEnd w:id="43"/>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 Witdh and Color Button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btn_thinLine_Click(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width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bDash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btn_mediumLine_Click(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width = 4;</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bDash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button4_Click(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width = 8;</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bDash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after="0" w:line="360" w:lineRule="auto"/>
              <w:outlineLvl w:val="2"/>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ind w:firstLine="855" w:firstLineChars="45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btn_DashStyle_Click(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bDash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after="0" w:line="360" w:lineRule="auto"/>
              <w:outlineLvl w:val="2"/>
              <w:rPr>
                <w:rFonts w:hint="default" w:ascii="Cascadia Mono" w:hAnsi="Cascadia Mono" w:eastAsia="Cascadia Mono"/>
                <w:color w:val="000000"/>
                <w:sz w:val="19"/>
                <w:szCs w:val="24"/>
                <w:lang w:val="en-US"/>
              </w:rPr>
            </w:pPr>
            <w:r>
              <w:rPr>
                <w:rFonts w:hint="default" w:ascii="Cascadia Mono" w:hAnsi="Cascadia Mono" w:eastAsia="Cascadia Mono"/>
                <w:color w:val="000000"/>
                <w:sz w:val="19"/>
                <w:szCs w:val="24"/>
              </w:rPr>
              <w:t xml:space="preserve">        }</w:t>
            </w:r>
          </w:p>
        </w:tc>
      </w:tr>
    </w:tbl>
    <w:p>
      <w:pPr>
        <w:spacing w:after="0" w:line="360" w:lineRule="auto"/>
        <w:outlineLvl w:val="9"/>
        <w:rPr>
          <w:rFonts w:hint="default" w:cs="Times New Roman"/>
          <w:color w:val="000000"/>
          <w:sz w:val="25"/>
          <w:szCs w:val="25"/>
          <w:lang w:val="en-US"/>
        </w:rPr>
      </w:pPr>
    </w:p>
    <w:p>
      <w:pPr>
        <w:spacing w:after="0" w:line="360" w:lineRule="auto"/>
        <w:outlineLvl w:val="2"/>
        <w:rPr>
          <w:rFonts w:ascii="Times New Roman" w:hAnsi="Times New Roman" w:cs="Times New Roman"/>
          <w:b/>
          <w:bCs/>
          <w:color w:val="000000"/>
          <w:sz w:val="25"/>
          <w:szCs w:val="25"/>
        </w:rPr>
      </w:pPr>
      <w:bookmarkStart w:id="44" w:name="_Toc11981"/>
      <w:r>
        <w:rPr>
          <w:rFonts w:ascii="Times New Roman" w:hAnsi="Times New Roman" w:cs="Times New Roman"/>
          <w:b/>
          <w:bCs/>
          <w:color w:val="000000"/>
          <w:sz w:val="25"/>
          <w:szCs w:val="25"/>
        </w:rPr>
        <w:t>+ Select and drag the graphic objects.</w:t>
      </w:r>
      <w:bookmarkEnd w:id="44"/>
    </w:p>
    <w:p>
      <w:pPr>
        <w:spacing w:after="0" w:line="360" w:lineRule="auto"/>
        <w:outlineLvl w:val="9"/>
        <w:rPr>
          <w:rFonts w:hint="default" w:cs="Times New Roman"/>
          <w:color w:val="000000"/>
          <w:sz w:val="25"/>
          <w:szCs w:val="25"/>
          <w:lang w:val="en-US"/>
        </w:rPr>
      </w:pPr>
      <w:r>
        <w:rPr>
          <w:rFonts w:hint="default" w:cs="Times New Roman"/>
          <w:color w:val="000000"/>
          <w:sz w:val="25"/>
          <w:szCs w:val="25"/>
          <w:lang w:val="en-US"/>
        </w:rPr>
        <w:t>When the client click on the select button, the program will turn the select flag.</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button1_Click(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Refresh();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RefreshColor();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button1.BackColor = Color.DarkGray;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bSelect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after="0" w:line="360" w:lineRule="auto"/>
              <w:outlineLvl w:val="9"/>
              <w:rPr>
                <w:rFonts w:hint="default" w:cs="Times New Roman"/>
                <w:color w:val="000000"/>
                <w:sz w:val="25"/>
                <w:szCs w:val="25"/>
                <w:vertAlign w:val="baseline"/>
                <w:lang w:val="en-US"/>
              </w:rPr>
            </w:pPr>
            <w:r>
              <w:rPr>
                <w:rFonts w:hint="default" w:ascii="Cascadia Mono" w:hAnsi="Cascadia Mono" w:eastAsia="Cascadia Mono"/>
                <w:color w:val="000000"/>
                <w:sz w:val="19"/>
                <w:szCs w:val="24"/>
              </w:rPr>
              <w:t xml:space="preserve">        }</w:t>
            </w:r>
          </w:p>
        </w:tc>
      </w:tr>
    </w:tbl>
    <w:p>
      <w:pPr>
        <w:spacing w:after="0" w:line="360" w:lineRule="auto"/>
        <w:outlineLvl w:val="9"/>
        <w:rPr>
          <w:rFonts w:hint="default" w:cs="Times New Roman"/>
          <w:color w:val="000000"/>
          <w:sz w:val="25"/>
          <w:szCs w:val="25"/>
          <w:lang w:val="en-US"/>
        </w:rPr>
      </w:pPr>
    </w:p>
    <w:p>
      <w:pPr>
        <w:spacing w:after="0" w:line="360" w:lineRule="auto"/>
        <w:outlineLvl w:val="9"/>
        <w:rPr>
          <w:rFonts w:hint="default" w:cs="Times New Roman"/>
          <w:color w:val="000000"/>
          <w:sz w:val="25"/>
          <w:szCs w:val="25"/>
          <w:lang w:val="en-US"/>
        </w:rPr>
      </w:pPr>
    </w:p>
    <w:p>
      <w:pPr>
        <w:spacing w:after="0" w:line="360" w:lineRule="auto"/>
        <w:outlineLvl w:val="2"/>
        <w:rPr>
          <w:rFonts w:hint="default" w:ascii="Times New Roman" w:hAnsi="Times New Roman" w:cs="Times New Roman"/>
          <w:color w:val="000000"/>
          <w:sz w:val="25"/>
          <w:szCs w:val="25"/>
          <w:lang w:val="en-US"/>
        </w:rPr>
      </w:pPr>
      <w:bookmarkStart w:id="45" w:name="_Toc20898"/>
      <w:r>
        <w:rPr>
          <w:rFonts w:hint="default" w:cs="Times New Roman"/>
          <w:color w:val="000000"/>
          <w:sz w:val="25"/>
          <w:szCs w:val="25"/>
          <w:lang w:val="en-US"/>
        </w:rPr>
        <w:t>- Before:</w:t>
      </w:r>
      <w:bookmarkEnd w:id="45"/>
      <w:r>
        <w:rPr>
          <w:rFonts w:hint="default" w:cs="Times New Roman"/>
          <w:color w:val="000000"/>
          <w:sz w:val="25"/>
          <w:szCs w:val="25"/>
          <w:lang w:val="en-US"/>
        </w:rPr>
        <w:t xml:space="preserve"> </w:t>
      </w:r>
    </w:p>
    <w:p>
      <w:pPr>
        <w:spacing w:after="0" w:line="360" w:lineRule="auto"/>
        <w:outlineLvl w:val="9"/>
      </w:pPr>
      <w:r>
        <w:drawing>
          <wp:inline distT="0" distB="0" distL="114300" distR="114300">
            <wp:extent cx="4996180" cy="2706370"/>
            <wp:effectExtent l="0" t="0" r="13970" b="17780"/>
            <wp:docPr id="3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7"/>
                    <pic:cNvPicPr>
                      <a:picLocks noChangeAspect="1"/>
                    </pic:cNvPicPr>
                  </pic:nvPicPr>
                  <pic:blipFill>
                    <a:blip r:embed="rId25"/>
                    <a:stretch>
                      <a:fillRect/>
                    </a:stretch>
                  </pic:blipFill>
                  <pic:spPr>
                    <a:xfrm>
                      <a:off x="0" y="0"/>
                      <a:ext cx="4996180" cy="2706370"/>
                    </a:xfrm>
                    <a:prstGeom prst="rect">
                      <a:avLst/>
                    </a:prstGeom>
                    <a:noFill/>
                    <a:ln>
                      <a:noFill/>
                    </a:ln>
                  </pic:spPr>
                </pic:pic>
              </a:graphicData>
            </a:graphic>
          </wp:inline>
        </w:drawing>
      </w:r>
    </w:p>
    <w:p>
      <w:pPr>
        <w:spacing w:after="0" w:line="360" w:lineRule="auto"/>
        <w:outlineLvl w:val="9"/>
      </w:pPr>
    </w:p>
    <w:p>
      <w:pPr>
        <w:spacing w:after="0" w:line="360" w:lineRule="auto"/>
        <w:outlineLvl w:val="2"/>
        <w:rPr>
          <w:rFonts w:hint="default"/>
          <w:lang w:val="en-US"/>
        </w:rPr>
      </w:pPr>
      <w:bookmarkStart w:id="46" w:name="_Toc8187"/>
      <w:r>
        <w:rPr>
          <w:rFonts w:hint="default"/>
          <w:lang w:val="en-US"/>
        </w:rPr>
        <w:t>-After:</w:t>
      </w:r>
      <w:bookmarkEnd w:id="46"/>
      <w:r>
        <w:rPr>
          <w:rFonts w:hint="default"/>
          <w:lang w:val="en-US"/>
        </w:rPr>
        <w:t xml:space="preserve"> </w:t>
      </w:r>
    </w:p>
    <w:p>
      <w:pPr>
        <w:spacing w:after="0" w:line="360" w:lineRule="auto"/>
        <w:outlineLvl w:val="9"/>
      </w:pPr>
      <w:r>
        <w:drawing>
          <wp:inline distT="0" distB="0" distL="114300" distR="114300">
            <wp:extent cx="5759450" cy="3165475"/>
            <wp:effectExtent l="0" t="0" r="12700" b="15875"/>
            <wp:docPr id="3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6"/>
                    <pic:cNvPicPr>
                      <a:picLocks noChangeAspect="1"/>
                    </pic:cNvPicPr>
                  </pic:nvPicPr>
                  <pic:blipFill>
                    <a:blip r:embed="rId26"/>
                    <a:stretch>
                      <a:fillRect/>
                    </a:stretch>
                  </pic:blipFill>
                  <pic:spPr>
                    <a:xfrm>
                      <a:off x="0" y="0"/>
                      <a:ext cx="5759450" cy="3165475"/>
                    </a:xfrm>
                    <a:prstGeom prst="rect">
                      <a:avLst/>
                    </a:prstGeom>
                    <a:noFill/>
                    <a:ln>
                      <a:noFill/>
                    </a:ln>
                  </pic:spPr>
                </pic:pic>
              </a:graphicData>
            </a:graphic>
          </wp:inline>
        </w:drawing>
      </w:r>
    </w:p>
    <w:p>
      <w:pPr>
        <w:spacing w:after="0" w:line="360" w:lineRule="auto"/>
        <w:outlineLvl w:val="2"/>
        <w:rPr>
          <w:rFonts w:hint="default"/>
          <w:lang w:val="en-US"/>
        </w:rPr>
      </w:pPr>
      <w:bookmarkStart w:id="47" w:name="_Toc31447"/>
      <w:r>
        <w:rPr>
          <w:rFonts w:hint="default"/>
          <w:lang w:val="en-US"/>
        </w:rPr>
        <w:t xml:space="preserve">- To select the shape we need to have a </w:t>
      </w:r>
      <w:r>
        <w:rPr>
          <w:rFonts w:hint="default"/>
          <w:b/>
          <w:bCs/>
          <w:color w:val="4472C4" w:themeColor="accent5"/>
          <w:lang w:val="en-US"/>
          <w14:textFill>
            <w14:solidFill>
              <w14:schemeClr w14:val="accent5"/>
            </w14:solidFill>
          </w14:textFill>
        </w:rPr>
        <w:t>Bound function</w:t>
      </w:r>
      <w:r>
        <w:rPr>
          <w:rFonts w:hint="default"/>
          <w:lang w:val="en-US"/>
        </w:rPr>
        <w:t xml:space="preserve"> which is made from a rectangle. That rectangle takes the p1 and p2 of the shape to make a bound over the shape, then when the user click on</w:t>
      </w:r>
      <w:r>
        <w:rPr>
          <w:rFonts w:eastAsiaTheme="minorEastAsia"/>
          <w:lang w:val="en-US" w:eastAsia="en-US"/>
        </w:rPr>
        <w:t xml:space="preserve"> Select button, bSelect is set to true</w:t>
      </w:r>
      <w:r>
        <w:rPr>
          <w:rFonts w:hint="default"/>
          <w:lang w:val="en-US"/>
        </w:rPr>
        <w:t xml:space="preserve"> and the </w:t>
      </w:r>
      <w:r>
        <w:rPr>
          <w:rFonts w:hint="default"/>
          <w:b/>
          <w:bCs/>
          <w:color w:val="4472C4" w:themeColor="accent5"/>
          <w:lang w:val="en-US"/>
          <w14:textFill>
            <w14:solidFill>
              <w14:schemeClr w14:val="accent5"/>
            </w14:solidFill>
          </w14:textFill>
        </w:rPr>
        <w:t xml:space="preserve">Bound function </w:t>
      </w:r>
      <w:r>
        <w:rPr>
          <w:rFonts w:hint="default"/>
          <w:lang w:val="en-US"/>
        </w:rPr>
        <w:t xml:space="preserve">will check whether the client is clicking on this shape, if the client is click on the shape then the bool variance </w:t>
      </w:r>
      <w:r>
        <w:rPr>
          <w:rFonts w:hint="default"/>
          <w:b/>
          <w:bCs/>
          <w:color w:val="4472C4" w:themeColor="accent5"/>
          <w:lang w:val="en-US"/>
          <w14:textFill>
            <w14:solidFill>
              <w14:schemeClr w14:val="accent5"/>
            </w14:solidFill>
          </w14:textFill>
        </w:rPr>
        <w:t>isSelected</w:t>
      </w:r>
      <w:r>
        <w:rPr>
          <w:rFonts w:hint="default"/>
          <w:lang w:val="en-US"/>
        </w:rPr>
        <w:t xml:space="preserve"> will be set to be true.</w:t>
      </w:r>
      <w:bookmarkEnd w:id="47"/>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isSelected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To determine that whether this shape is selected?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A function to create a bound of a shape, we use it to select 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Rectangle Bound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x = Math.Min(p1.X, p2.X);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y = Math.Min(p1.Y, p2.Y);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width = Math.Abs(p1.X - p2.X);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height = Math.Abs(p1.Y - p2.Y);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Rectangle(x, y, width, height);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after="0" w:line="360" w:lineRule="auto"/>
              <w:outlineLvl w:val="2"/>
              <w:rPr>
                <w:rFonts w:hint="default"/>
                <w:vertAlign w:val="baseline"/>
                <w:lang w:val="en-US"/>
              </w:rPr>
            </w:pPr>
            <w:r>
              <w:rPr>
                <w:rFonts w:hint="default" w:ascii="Cascadia Mono" w:hAnsi="Cascadia Mono" w:eastAsia="Cascadia Mono"/>
                <w:color w:val="000000"/>
                <w:sz w:val="19"/>
                <w:szCs w:val="24"/>
              </w:rPr>
              <w:t xml:space="preserve">        </w:t>
            </w:r>
            <w:bookmarkStart w:id="48" w:name="_Toc6459"/>
            <w:r>
              <w:rPr>
                <w:rFonts w:hint="default" w:ascii="Cascadia Mono" w:hAnsi="Cascadia Mono" w:eastAsia="Cascadia Mono"/>
                <w:color w:val="000000"/>
                <w:sz w:val="19"/>
                <w:szCs w:val="24"/>
              </w:rPr>
              <w:t>}</w:t>
            </w:r>
            <w:bookmarkEnd w:id="48"/>
          </w:p>
        </w:tc>
      </w:tr>
    </w:tbl>
    <w:p>
      <w:pPr>
        <w:spacing w:after="0" w:line="360" w:lineRule="auto"/>
        <w:outlineLvl w:val="9"/>
        <w:rPr>
          <w:rFonts w:hint="default"/>
          <w:lang w:val="en-US"/>
        </w:rPr>
      </w:pPr>
    </w:p>
    <w:p>
      <w:pPr>
        <w:rPr>
          <w:rFonts w:eastAsiaTheme="minorEastAsia"/>
          <w:lang w:val="en-US" w:eastAsia="en-US"/>
        </w:rPr>
      </w:pPr>
      <w:r>
        <w:rPr>
          <w:rFonts w:eastAsiaTheme="minorEastAsia"/>
          <w:lang w:val="en-US" w:eastAsia="en-US"/>
        </w:rPr>
        <w:t>- MouseDown event:</w:t>
      </w:r>
    </w:p>
    <w:p>
      <w:pPr>
        <w:rPr>
          <w:rFonts w:eastAsiaTheme="minorEastAsia"/>
          <w:lang w:val="en-US" w:eastAsia="en-US"/>
        </w:rPr>
      </w:pPr>
    </w:p>
    <w:p>
      <w:pPr>
        <w:rPr>
          <w:rFonts w:eastAsiaTheme="minorEastAsia"/>
          <w:lang w:val="en-US" w:eastAsia="en-US"/>
        </w:rPr>
      </w:pPr>
    </w:p>
    <w:p>
      <w:pPr>
        <w:rPr>
          <w:rFonts w:eastAsiaTheme="minorEastAsia"/>
          <w:lang w:val="en-US" w:eastAsia="en-US"/>
        </w:rPr>
      </w:pPr>
    </w:p>
    <w:p>
      <w:pPr>
        <w:rPr>
          <w:rFonts w:eastAsiaTheme="minorEastAsia"/>
          <w:lang w:val="en-US" w:eastAsia="en-US"/>
        </w:rPr>
      </w:pPr>
    </w:p>
    <w:p>
      <w:pPr>
        <w:rPr>
          <w:rFonts w:eastAsiaTheme="minorEastAsia"/>
          <w:lang w:val="en-US" w:eastAsia="en-US"/>
        </w:rPr>
      </w:pPr>
    </w:p>
    <w:p>
      <w:pPr>
        <w:rPr>
          <w:rFonts w:eastAsiaTheme="minorEastAsia"/>
          <w:lang w:val="en-US" w:eastAsia="en-US"/>
        </w:rPr>
      </w:pPr>
    </w:p>
    <w:p>
      <w:pPr>
        <w:rPr>
          <w:rFonts w:eastAsiaTheme="minorEastAsia"/>
          <w:lang w:val="en-US" w:eastAsia="en-US"/>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xml:space="preserve">//--------------------- For Select function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//If user lick on the Select button, it will pick a single shape. Or if user press the Ctrl button, the list of shapes will be add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(bSelect || ModifierKeys == Keys.Control)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(DrawShape shape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lstObject)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(shape.Bound.Contains(e.Location))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shape.isSelected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r>
              <w:rPr>
                <w:rFonts w:hint="default" w:ascii="Cascadia Mono" w:hAnsi="Cascadia Mono" w:eastAsia="Cascadia Mono"/>
                <w:color w:val="008000"/>
                <w:sz w:val="19"/>
                <w:szCs w:val="24"/>
              </w:rPr>
              <w:t>//Set the shape is selected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selected_Shape = shape; </w:t>
            </w:r>
            <w:r>
              <w:rPr>
                <w:rFonts w:hint="default" w:ascii="Cascadia Mono" w:hAnsi="Cascadia Mono" w:eastAsia="Cascadia Mono"/>
                <w:color w:val="008000"/>
                <w:sz w:val="19"/>
                <w:szCs w:val="24"/>
              </w:rPr>
              <w:t>// Single 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shape.originalLocation = e.Location; </w:t>
            </w:r>
            <w:r>
              <w:rPr>
                <w:rFonts w:hint="default" w:ascii="Cascadia Mono" w:hAnsi="Cascadia Mono" w:eastAsia="Cascadia Mono"/>
                <w:color w:val="008000"/>
                <w:sz w:val="19"/>
                <w:szCs w:val="24"/>
              </w:rPr>
              <w:t>// Update the original location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//break;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after="0" w:line="360" w:lineRule="auto"/>
              <w:outlineLvl w:val="2"/>
              <w:rPr>
                <w:rFonts w:hint="default"/>
                <w:vertAlign w:val="baseline"/>
                <w:lang w:val="en-US"/>
              </w:rPr>
            </w:pPr>
            <w:r>
              <w:rPr>
                <w:rFonts w:hint="default" w:ascii="Cascadia Mono" w:hAnsi="Cascadia Mono" w:eastAsia="Cascadia Mono"/>
                <w:color w:val="000000"/>
                <w:sz w:val="19"/>
                <w:szCs w:val="24"/>
              </w:rPr>
              <w:t xml:space="preserve">            }</w:t>
            </w:r>
          </w:p>
        </w:tc>
      </w:tr>
    </w:tbl>
    <w:p>
      <w:pPr>
        <w:spacing w:after="0" w:line="360" w:lineRule="auto"/>
        <w:outlineLvl w:val="9"/>
        <w:rPr>
          <w:rFonts w:hint="default"/>
          <w:lang w:val="en-US"/>
        </w:rPr>
      </w:pPr>
    </w:p>
    <w:p>
      <w:pPr>
        <w:rPr>
          <w:rFonts w:eastAsiaTheme="minorEastAsia"/>
          <w:lang w:val="en-US" w:eastAsia="en-US"/>
        </w:rPr>
      </w:pPr>
      <w:r>
        <w:rPr>
          <w:rFonts w:eastAsiaTheme="minorEastAsia"/>
          <w:lang w:val="en-US" w:eastAsia="en-US"/>
        </w:rPr>
        <w:t>- MouseMove event:</w:t>
      </w:r>
    </w:p>
    <w:p>
      <w:pPr>
        <w:rPr>
          <w:rFonts w:eastAsiaTheme="minorEastAsia"/>
          <w:lang w:val="en-US" w:eastAsia="en-US"/>
        </w:rPr>
      </w:pPr>
    </w:p>
    <w:tbl>
      <w:tblPr>
        <w:tblStyle w:val="111"/>
        <w:tblW w:w="10546" w:type="dxa"/>
        <w:tblInd w:w="-7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6"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(bSelect &amp;&amp; selected_Shape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First we need to determine the distance between the original point to the latest point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dx = (e.Location.X - selected_Shape.originalLocation.X);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dy = (e.Location.Y - selected_Shape.originalLocation.Y);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Point newPoint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Point(dx, dy);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picMain.Image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Bitmap(picMain.Width, picMain.Height);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After we have the distance, we will draw the 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(e.Button == MouseButtons.Left&amp;&amp; ModifierKeys != Keys.Control) </w:t>
            </w:r>
            <w:r>
              <w:rPr>
                <w:rFonts w:hint="default" w:ascii="Cascadia Mono" w:hAnsi="Cascadia Mono" w:eastAsia="Cascadia Mono"/>
                <w:color w:val="008000"/>
                <w:sz w:val="19"/>
                <w:szCs w:val="24"/>
              </w:rPr>
              <w:t>// Single 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selected_Shape.Distance(newPoint);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selected_Shape.Draw(g);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(ModifierKeys == Keys.Control&amp;&amp; e.Button == MouseButtons.Left) </w:t>
            </w:r>
            <w:r>
              <w:rPr>
                <w:rFonts w:hint="default" w:ascii="Cascadia Mono" w:hAnsi="Cascadia Mono" w:eastAsia="Cascadia Mono"/>
                <w:color w:val="008000"/>
                <w:sz w:val="19"/>
                <w:szCs w:val="24"/>
              </w:rPr>
              <w:t>// List of shapes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(DrawShape shape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lstObject)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(shape.isSelected)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shape.Distance(newPoint);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shape.Draw(g);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picMain.Refresh();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selected_Shape.originalLocation = e.Location;</w:t>
            </w:r>
          </w:p>
          <w:p>
            <w:pPr>
              <w:spacing w:after="0" w:line="360" w:lineRule="auto"/>
              <w:outlineLvl w:val="2"/>
              <w:rPr>
                <w:rFonts w:hint="default"/>
                <w:vertAlign w:val="baseline"/>
                <w:lang w:val="en-US"/>
              </w:rPr>
            </w:pPr>
            <w:r>
              <w:rPr>
                <w:rFonts w:hint="default" w:ascii="Cascadia Mono" w:hAnsi="Cascadia Mono" w:eastAsia="Cascadia Mono"/>
                <w:color w:val="000000"/>
                <w:sz w:val="19"/>
                <w:szCs w:val="24"/>
              </w:rPr>
              <w:t xml:space="preserve">            </w:t>
            </w:r>
            <w:bookmarkStart w:id="49" w:name="_Toc24714"/>
            <w:r>
              <w:rPr>
                <w:rFonts w:hint="default" w:ascii="Cascadia Mono" w:hAnsi="Cascadia Mono" w:eastAsia="Cascadia Mono"/>
                <w:color w:val="000000"/>
                <w:sz w:val="19"/>
                <w:szCs w:val="24"/>
              </w:rPr>
              <w:t>}</w:t>
            </w:r>
            <w:bookmarkEnd w:id="49"/>
          </w:p>
        </w:tc>
      </w:tr>
    </w:tbl>
    <w:p>
      <w:pPr>
        <w:spacing w:after="0" w:line="360" w:lineRule="auto"/>
        <w:outlineLvl w:val="9"/>
        <w:rPr>
          <w:rFonts w:hint="default"/>
          <w:lang w:val="en-US"/>
        </w:rPr>
      </w:pPr>
    </w:p>
    <w:p>
      <w:pPr>
        <w:spacing w:beforeLines="0" w:afterLines="0"/>
        <w:jc w:val="left"/>
        <w:rPr>
          <w:rFonts w:hint="default"/>
          <w:lang w:val="en-US"/>
        </w:rPr>
      </w:pPr>
      <w:r>
        <w:rPr>
          <w:rFonts w:hint="default"/>
          <w:lang w:val="en-US"/>
        </w:rPr>
        <w:t xml:space="preserve">- When we want to move the shape, </w:t>
      </w:r>
      <w:r>
        <w:rPr>
          <w:rFonts w:hint="default"/>
        </w:rPr>
        <w:t>we need to determine the distance between the original point to the latest point</w:t>
      </w:r>
      <w:r>
        <w:rPr>
          <w:rFonts w:hint="default"/>
          <w:lang w:val="en-US"/>
        </w:rPr>
        <w:t xml:space="preserve">. </w:t>
      </w:r>
      <w:r>
        <w:rPr>
          <w:rFonts w:hint="default"/>
        </w:rPr>
        <w:t xml:space="preserve">After we have the distance, we </w:t>
      </w:r>
      <w:r>
        <w:rPr>
          <w:rFonts w:hint="default"/>
          <w:lang w:val="en-US"/>
        </w:rPr>
        <w:t xml:space="preserve">can move </w:t>
      </w:r>
      <w:r>
        <w:rPr>
          <w:rFonts w:hint="default"/>
        </w:rPr>
        <w:t>the shape</w:t>
      </w:r>
      <w:r>
        <w:rPr>
          <w:rFonts w:hint="default"/>
          <w:lang w:val="en-US"/>
        </w:rPr>
        <w:t xml:space="preserve"> to the latest point</w:t>
      </w:r>
    </w:p>
    <w:p>
      <w:pPr>
        <w:spacing w:beforeLines="0" w:afterLines="0"/>
        <w:jc w:val="left"/>
        <w:rPr>
          <w:rFonts w:hint="default"/>
          <w:lang w:val="en-US"/>
        </w:rPr>
      </w:pPr>
      <w:r>
        <w:rPr>
          <w:rFonts w:hint="default"/>
          <w:lang w:val="en-US"/>
        </w:rPr>
        <w:t xml:space="preserve">- Distance method(): </w:t>
      </w:r>
    </w:p>
    <w:p>
      <w:pPr>
        <w:spacing w:beforeLines="0" w:afterLines="0"/>
        <w:jc w:val="left"/>
        <w:rPr>
          <w:rFonts w:hint="default" w:ascii="Cascadia Mono" w:hAnsi="Cascadia Mono" w:eastAsia="Cascadia Mono"/>
          <w:color w:val="000000"/>
          <w:sz w:val="19"/>
          <w:szCs w:val="24"/>
          <w:lang w:val="en-US"/>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 A function to move the shape with the lastet point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Distance(Point point)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p1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Point((p1.X + point.X), (p1.Y + point.Y));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p2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Point((p2.X + point.X), (p2.Y + point.Y));</w:t>
            </w:r>
          </w:p>
          <w:p>
            <w:pPr>
              <w:spacing w:after="0" w:line="360" w:lineRule="auto"/>
              <w:outlineLvl w:val="2"/>
              <w:rPr>
                <w:rFonts w:hint="default"/>
                <w:vertAlign w:val="baseline"/>
                <w:lang w:val="en-US"/>
              </w:rPr>
            </w:pPr>
            <w:r>
              <w:rPr>
                <w:rFonts w:hint="default" w:ascii="Cascadia Mono" w:hAnsi="Cascadia Mono" w:eastAsia="Cascadia Mono"/>
                <w:color w:val="000000"/>
                <w:sz w:val="19"/>
                <w:szCs w:val="24"/>
              </w:rPr>
              <w:t xml:space="preserve">        </w:t>
            </w:r>
            <w:bookmarkStart w:id="50" w:name="_Toc24707"/>
            <w:r>
              <w:rPr>
                <w:rFonts w:hint="default" w:ascii="Cascadia Mono" w:hAnsi="Cascadia Mono" w:eastAsia="Cascadia Mono"/>
                <w:color w:val="000000"/>
                <w:sz w:val="19"/>
                <w:szCs w:val="24"/>
              </w:rPr>
              <w:t>}</w:t>
            </w:r>
            <w:bookmarkEnd w:id="50"/>
          </w:p>
        </w:tc>
      </w:tr>
    </w:tbl>
    <w:p>
      <w:pPr>
        <w:spacing w:after="0" w:line="360" w:lineRule="auto"/>
        <w:outlineLvl w:val="9"/>
        <w:rPr>
          <w:rFonts w:ascii="Times New Roman" w:hAnsi="Times New Roman" w:cs="Times New Roman"/>
          <w:color w:val="000000"/>
          <w:sz w:val="25"/>
          <w:szCs w:val="25"/>
        </w:rPr>
      </w:pPr>
    </w:p>
    <w:p>
      <w:pPr>
        <w:spacing w:after="0" w:line="360" w:lineRule="auto"/>
        <w:outlineLvl w:val="2"/>
        <w:rPr>
          <w:rFonts w:hint="default" w:ascii="Times New Roman" w:hAnsi="Times New Roman" w:cs="Times New Roman"/>
          <w:color w:val="000000"/>
          <w:sz w:val="25"/>
          <w:szCs w:val="25"/>
          <w:lang w:val="en-US"/>
        </w:rPr>
      </w:pPr>
      <w:bookmarkStart w:id="51" w:name="_Toc7017"/>
      <w:r>
        <w:rPr>
          <w:rFonts w:hint="default" w:cs="Times New Roman"/>
          <w:color w:val="000000"/>
          <w:sz w:val="25"/>
          <w:szCs w:val="25"/>
          <w:lang w:val="en-US"/>
        </w:rPr>
        <w:t>-Before:</w:t>
      </w:r>
      <w:bookmarkEnd w:id="51"/>
    </w:p>
    <w:p>
      <w:pPr>
        <w:spacing w:after="0" w:line="360" w:lineRule="auto"/>
        <w:jc w:val="center"/>
        <w:outlineLvl w:val="9"/>
      </w:pPr>
      <w:r>
        <w:drawing>
          <wp:inline distT="0" distB="0" distL="114300" distR="114300">
            <wp:extent cx="4724400" cy="2527300"/>
            <wp:effectExtent l="0" t="0" r="0" b="6350"/>
            <wp:docPr id="4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4"/>
                    <pic:cNvPicPr>
                      <a:picLocks noChangeAspect="1"/>
                    </pic:cNvPicPr>
                  </pic:nvPicPr>
                  <pic:blipFill>
                    <a:blip r:embed="rId27"/>
                    <a:stretch>
                      <a:fillRect/>
                    </a:stretch>
                  </pic:blipFill>
                  <pic:spPr>
                    <a:xfrm>
                      <a:off x="0" y="0"/>
                      <a:ext cx="4724400" cy="2527300"/>
                    </a:xfrm>
                    <a:prstGeom prst="rect">
                      <a:avLst/>
                    </a:prstGeom>
                    <a:noFill/>
                    <a:ln>
                      <a:noFill/>
                    </a:ln>
                  </pic:spPr>
                </pic:pic>
              </a:graphicData>
            </a:graphic>
          </wp:inline>
        </w:drawing>
      </w:r>
    </w:p>
    <w:p>
      <w:pPr>
        <w:spacing w:after="0" w:line="360" w:lineRule="auto"/>
        <w:jc w:val="center"/>
        <w:outlineLvl w:val="9"/>
      </w:pPr>
    </w:p>
    <w:p>
      <w:pPr>
        <w:spacing w:after="0" w:line="360" w:lineRule="auto"/>
        <w:jc w:val="both"/>
        <w:outlineLvl w:val="9"/>
      </w:pPr>
    </w:p>
    <w:p>
      <w:pPr>
        <w:spacing w:after="0" w:line="360" w:lineRule="auto"/>
        <w:jc w:val="both"/>
        <w:outlineLvl w:val="9"/>
      </w:pPr>
    </w:p>
    <w:p>
      <w:pPr>
        <w:spacing w:after="0" w:line="360" w:lineRule="auto"/>
        <w:jc w:val="both"/>
        <w:outlineLvl w:val="9"/>
      </w:pPr>
    </w:p>
    <w:p>
      <w:pPr>
        <w:spacing w:after="0" w:line="360" w:lineRule="auto"/>
        <w:jc w:val="both"/>
        <w:outlineLvl w:val="9"/>
      </w:pPr>
    </w:p>
    <w:p>
      <w:pPr>
        <w:spacing w:after="0" w:line="360" w:lineRule="auto"/>
        <w:jc w:val="both"/>
        <w:outlineLvl w:val="9"/>
      </w:pPr>
    </w:p>
    <w:p>
      <w:pPr>
        <w:spacing w:after="0" w:line="360" w:lineRule="auto"/>
        <w:jc w:val="both"/>
        <w:outlineLvl w:val="9"/>
      </w:pPr>
    </w:p>
    <w:p>
      <w:pPr>
        <w:spacing w:after="0" w:line="360" w:lineRule="auto"/>
        <w:jc w:val="both"/>
        <w:outlineLvl w:val="9"/>
      </w:pPr>
    </w:p>
    <w:p>
      <w:pPr>
        <w:spacing w:after="0" w:line="360" w:lineRule="auto"/>
        <w:jc w:val="both"/>
        <w:outlineLvl w:val="9"/>
      </w:pPr>
    </w:p>
    <w:p>
      <w:pPr>
        <w:spacing w:after="0" w:line="360" w:lineRule="auto"/>
        <w:jc w:val="both"/>
        <w:outlineLvl w:val="9"/>
      </w:pPr>
    </w:p>
    <w:p>
      <w:pPr>
        <w:spacing w:after="0" w:line="360" w:lineRule="auto"/>
        <w:jc w:val="left"/>
        <w:outlineLvl w:val="2"/>
        <w:rPr>
          <w:rFonts w:hint="default"/>
          <w:lang w:val="en-US"/>
        </w:rPr>
      </w:pPr>
      <w:bookmarkStart w:id="52" w:name="_Toc21299"/>
      <w:r>
        <w:rPr>
          <w:rFonts w:hint="default"/>
          <w:lang w:val="en-US"/>
        </w:rPr>
        <w:t>- Select:</w:t>
      </w:r>
      <w:bookmarkEnd w:id="52"/>
    </w:p>
    <w:p>
      <w:pPr>
        <w:spacing w:after="0" w:line="360" w:lineRule="auto"/>
        <w:jc w:val="both"/>
        <w:outlineLvl w:val="9"/>
      </w:pPr>
    </w:p>
    <w:p>
      <w:pPr>
        <w:spacing w:after="0" w:line="360" w:lineRule="auto"/>
        <w:jc w:val="center"/>
        <w:outlineLvl w:val="9"/>
      </w:pPr>
      <w:r>
        <w:drawing>
          <wp:inline distT="0" distB="0" distL="114300" distR="114300">
            <wp:extent cx="4572000" cy="2461895"/>
            <wp:effectExtent l="0" t="0" r="0" b="14605"/>
            <wp:docPr id="4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5"/>
                    <pic:cNvPicPr>
                      <a:picLocks noChangeAspect="1"/>
                    </pic:cNvPicPr>
                  </pic:nvPicPr>
                  <pic:blipFill>
                    <a:blip r:embed="rId28"/>
                    <a:stretch>
                      <a:fillRect/>
                    </a:stretch>
                  </pic:blipFill>
                  <pic:spPr>
                    <a:xfrm>
                      <a:off x="0" y="0"/>
                      <a:ext cx="4572000" cy="2461895"/>
                    </a:xfrm>
                    <a:prstGeom prst="rect">
                      <a:avLst/>
                    </a:prstGeom>
                    <a:noFill/>
                    <a:ln>
                      <a:noFill/>
                    </a:ln>
                  </pic:spPr>
                </pic:pic>
              </a:graphicData>
            </a:graphic>
          </wp:inline>
        </w:drawing>
      </w:r>
    </w:p>
    <w:p>
      <w:pPr>
        <w:spacing w:after="0" w:line="360" w:lineRule="auto"/>
        <w:jc w:val="left"/>
        <w:outlineLvl w:val="2"/>
        <w:rPr>
          <w:rFonts w:hint="default"/>
          <w:lang w:val="en-US"/>
        </w:rPr>
      </w:pPr>
      <w:bookmarkStart w:id="53" w:name="_Toc26515"/>
      <w:r>
        <w:rPr>
          <w:rFonts w:hint="default"/>
          <w:lang w:val="en-US"/>
        </w:rPr>
        <w:t>-Drag:</w:t>
      </w:r>
      <w:bookmarkEnd w:id="53"/>
      <w:r>
        <w:rPr>
          <w:rFonts w:hint="default"/>
          <w:lang w:val="en-US"/>
        </w:rPr>
        <w:t xml:space="preserve"> </w:t>
      </w:r>
    </w:p>
    <w:p>
      <w:pPr>
        <w:spacing w:after="0" w:line="360" w:lineRule="auto"/>
        <w:jc w:val="left"/>
        <w:outlineLvl w:val="9"/>
        <w:rPr>
          <w:rFonts w:hint="default"/>
          <w:lang w:val="en-US"/>
        </w:rPr>
      </w:pPr>
    </w:p>
    <w:p>
      <w:pPr>
        <w:spacing w:after="0" w:line="360" w:lineRule="auto"/>
        <w:jc w:val="center"/>
        <w:outlineLvl w:val="9"/>
        <w:rPr>
          <w:rFonts w:hint="default"/>
          <w:lang w:val="en-US"/>
        </w:rPr>
      </w:pPr>
      <w:r>
        <w:drawing>
          <wp:inline distT="0" distB="0" distL="114300" distR="114300">
            <wp:extent cx="4892040" cy="2635885"/>
            <wp:effectExtent l="0" t="0" r="3810" b="12065"/>
            <wp:docPr id="4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6"/>
                    <pic:cNvPicPr>
                      <a:picLocks noChangeAspect="1"/>
                    </pic:cNvPicPr>
                  </pic:nvPicPr>
                  <pic:blipFill>
                    <a:blip r:embed="rId29"/>
                    <a:stretch>
                      <a:fillRect/>
                    </a:stretch>
                  </pic:blipFill>
                  <pic:spPr>
                    <a:xfrm>
                      <a:off x="0" y="0"/>
                      <a:ext cx="4892040" cy="2635885"/>
                    </a:xfrm>
                    <a:prstGeom prst="rect">
                      <a:avLst/>
                    </a:prstGeom>
                    <a:noFill/>
                    <a:ln>
                      <a:noFill/>
                    </a:ln>
                  </pic:spPr>
                </pic:pic>
              </a:graphicData>
            </a:graphic>
          </wp:inline>
        </w:drawing>
      </w:r>
    </w:p>
    <w:p>
      <w:pPr>
        <w:spacing w:after="0" w:line="360" w:lineRule="auto"/>
        <w:jc w:val="left"/>
        <w:outlineLvl w:val="9"/>
        <w:rPr>
          <w:rFonts w:hint="default"/>
          <w:lang w:val="en-US"/>
        </w:rPr>
      </w:pPr>
    </w:p>
    <w:p>
      <w:pPr>
        <w:spacing w:after="0" w:line="360" w:lineRule="auto"/>
        <w:jc w:val="center"/>
        <w:outlineLvl w:val="9"/>
      </w:pPr>
    </w:p>
    <w:p>
      <w:pPr>
        <w:spacing w:after="0" w:line="360" w:lineRule="auto"/>
        <w:outlineLvl w:val="2"/>
        <w:rPr>
          <w:rFonts w:ascii="Times New Roman" w:hAnsi="Times New Roman" w:cs="Times New Roman"/>
          <w:b/>
          <w:bCs/>
          <w:color w:val="000000"/>
          <w:sz w:val="25"/>
          <w:szCs w:val="25"/>
        </w:rPr>
      </w:pPr>
      <w:bookmarkStart w:id="54" w:name="_Toc22442"/>
      <w:r>
        <w:rPr>
          <w:rFonts w:ascii="Times New Roman" w:hAnsi="Times New Roman" w:cs="Times New Roman"/>
          <w:b/>
          <w:bCs/>
          <w:color w:val="000000"/>
          <w:sz w:val="25"/>
          <w:szCs w:val="25"/>
        </w:rPr>
        <w:t>+ Zoom in and zoom out to change the size of the objects.</w:t>
      </w:r>
      <w:bookmarkEnd w:id="54"/>
    </w:p>
    <w:p>
      <w:pPr>
        <w:spacing w:after="0" w:line="360" w:lineRule="auto"/>
        <w:outlineLvl w:val="2"/>
        <w:rPr>
          <w:rFonts w:hint="default" w:cs="Times New Roman"/>
          <w:color w:val="000000"/>
          <w:sz w:val="25"/>
          <w:szCs w:val="25"/>
          <w:lang w:val="en-US"/>
        </w:rPr>
      </w:pPr>
      <w:bookmarkStart w:id="55" w:name="_Toc7789"/>
      <w:r>
        <w:rPr>
          <w:rFonts w:hint="default" w:cs="Times New Roman"/>
          <w:color w:val="000000"/>
          <w:sz w:val="25"/>
          <w:szCs w:val="25"/>
          <w:lang w:val="en-US"/>
        </w:rPr>
        <w:t>- Before:</w:t>
      </w:r>
      <w:bookmarkEnd w:id="55"/>
      <w:r>
        <w:rPr>
          <w:rFonts w:hint="default" w:cs="Times New Roman"/>
          <w:color w:val="000000"/>
          <w:sz w:val="25"/>
          <w:szCs w:val="25"/>
          <w:lang w:val="en-US"/>
        </w:rPr>
        <w:t xml:space="preserve"> </w:t>
      </w:r>
    </w:p>
    <w:p>
      <w:pPr>
        <w:spacing w:after="0" w:line="360" w:lineRule="auto"/>
        <w:jc w:val="center"/>
        <w:outlineLvl w:val="9"/>
      </w:pPr>
      <w:r>
        <w:drawing>
          <wp:inline distT="0" distB="0" distL="114300" distR="114300">
            <wp:extent cx="5037455" cy="2715260"/>
            <wp:effectExtent l="0" t="0" r="10795" b="8890"/>
            <wp:docPr id="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8"/>
                    <pic:cNvPicPr>
                      <a:picLocks noChangeAspect="1"/>
                    </pic:cNvPicPr>
                  </pic:nvPicPr>
                  <pic:blipFill>
                    <a:blip r:embed="rId30"/>
                    <a:stretch>
                      <a:fillRect/>
                    </a:stretch>
                  </pic:blipFill>
                  <pic:spPr>
                    <a:xfrm>
                      <a:off x="0" y="0"/>
                      <a:ext cx="5037455" cy="2715260"/>
                    </a:xfrm>
                    <a:prstGeom prst="rect">
                      <a:avLst/>
                    </a:prstGeom>
                    <a:noFill/>
                    <a:ln>
                      <a:noFill/>
                    </a:ln>
                  </pic:spPr>
                </pic:pic>
              </a:graphicData>
            </a:graphic>
          </wp:inline>
        </w:drawing>
      </w:r>
    </w:p>
    <w:p>
      <w:pPr>
        <w:spacing w:after="0" w:line="360" w:lineRule="auto"/>
        <w:jc w:val="center"/>
        <w:outlineLvl w:val="2"/>
        <w:rPr>
          <w:rFonts w:hint="default"/>
          <w:lang w:val="en-US"/>
        </w:rPr>
      </w:pPr>
      <w:bookmarkStart w:id="56" w:name="_Toc26877"/>
      <w:r>
        <w:rPr>
          <w:rFonts w:hint="default"/>
          <w:lang w:val="en-US"/>
        </w:rPr>
        <w:t>(From my computer)</w:t>
      </w:r>
      <w:bookmarkEnd w:id="56"/>
    </w:p>
    <w:p>
      <w:pPr>
        <w:spacing w:after="0" w:line="360" w:lineRule="auto"/>
        <w:jc w:val="left"/>
        <w:outlineLvl w:val="2"/>
      </w:pPr>
      <w:bookmarkStart w:id="57" w:name="_Toc16630"/>
      <w:r>
        <w:rPr>
          <w:rFonts w:hint="default"/>
          <w:lang w:val="en-US"/>
        </w:rPr>
        <w:t xml:space="preserve">-After: </w:t>
      </w:r>
      <w:r>
        <w:drawing>
          <wp:inline distT="0" distB="0" distL="114300" distR="114300">
            <wp:extent cx="5363845" cy="2877820"/>
            <wp:effectExtent l="0" t="0" r="8255" b="17780"/>
            <wp:docPr id="3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9"/>
                    <pic:cNvPicPr>
                      <a:picLocks noChangeAspect="1"/>
                    </pic:cNvPicPr>
                  </pic:nvPicPr>
                  <pic:blipFill>
                    <a:blip r:embed="rId31"/>
                    <a:stretch>
                      <a:fillRect/>
                    </a:stretch>
                  </pic:blipFill>
                  <pic:spPr>
                    <a:xfrm>
                      <a:off x="0" y="0"/>
                      <a:ext cx="5363845" cy="2877820"/>
                    </a:xfrm>
                    <a:prstGeom prst="rect">
                      <a:avLst/>
                    </a:prstGeom>
                    <a:noFill/>
                    <a:ln>
                      <a:noFill/>
                    </a:ln>
                  </pic:spPr>
                </pic:pic>
              </a:graphicData>
            </a:graphic>
          </wp:inline>
        </w:drawing>
      </w:r>
      <w:bookmarkEnd w:id="57"/>
    </w:p>
    <w:p>
      <w:pPr>
        <w:spacing w:after="0" w:line="360" w:lineRule="auto"/>
        <w:jc w:val="center"/>
        <w:outlineLvl w:val="2"/>
        <w:rPr>
          <w:rFonts w:hint="default"/>
          <w:lang w:val="en-US"/>
        </w:rPr>
      </w:pPr>
      <w:bookmarkStart w:id="58" w:name="_Toc5500"/>
      <w:r>
        <w:rPr>
          <w:rFonts w:hint="default"/>
          <w:lang w:val="en-US"/>
        </w:rPr>
        <w:t>(From my computer)</w:t>
      </w:r>
      <w:bookmarkEnd w:id="58"/>
    </w:p>
    <w:p>
      <w:pPr>
        <w:spacing w:after="0" w:line="360" w:lineRule="auto"/>
        <w:outlineLvl w:val="9"/>
      </w:pPr>
    </w:p>
    <w:p>
      <w:pPr>
        <w:spacing w:after="0" w:line="360" w:lineRule="auto"/>
        <w:outlineLvl w:val="2"/>
        <w:rPr>
          <w:rFonts w:hint="default"/>
          <w:lang w:val="en-US"/>
        </w:rPr>
      </w:pPr>
      <w:bookmarkStart w:id="59" w:name="_Toc14405"/>
      <w:r>
        <w:rPr>
          <w:rFonts w:hint="default"/>
          <w:lang w:val="en-US"/>
        </w:rPr>
        <w:t>- We can also zoom out and zoom in the selected shape only</w:t>
      </w:r>
      <w:bookmarkEnd w:id="59"/>
    </w:p>
    <w:p>
      <w:pPr>
        <w:spacing w:after="0" w:line="360" w:lineRule="auto"/>
        <w:outlineLvl w:val="2"/>
      </w:pPr>
      <w:bookmarkStart w:id="60" w:name="_Toc3529"/>
      <w:r>
        <w:rPr>
          <w:rFonts w:hint="default" w:cs="Times New Roman"/>
          <w:color w:val="000000"/>
          <w:sz w:val="25"/>
          <w:szCs w:val="25"/>
          <w:lang w:val="en-US"/>
        </w:rPr>
        <w:t>- Before:</w:t>
      </w:r>
      <w:bookmarkEnd w:id="60"/>
      <w:r>
        <w:rPr>
          <w:rFonts w:hint="default" w:cs="Times New Roman"/>
          <w:color w:val="000000"/>
          <w:sz w:val="25"/>
          <w:szCs w:val="25"/>
          <w:lang w:val="en-US"/>
        </w:rPr>
        <w:t xml:space="preserve"> </w:t>
      </w:r>
    </w:p>
    <w:p>
      <w:pPr>
        <w:spacing w:after="0" w:line="360" w:lineRule="auto"/>
        <w:jc w:val="center"/>
        <w:outlineLvl w:val="2"/>
      </w:pPr>
      <w:bookmarkStart w:id="61" w:name="_Toc14032"/>
      <w:r>
        <w:drawing>
          <wp:inline distT="0" distB="0" distL="114300" distR="114300">
            <wp:extent cx="5747385" cy="3094355"/>
            <wp:effectExtent l="0" t="0" r="5715" b="10795"/>
            <wp:docPr id="4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0"/>
                    <pic:cNvPicPr>
                      <a:picLocks noChangeAspect="1"/>
                    </pic:cNvPicPr>
                  </pic:nvPicPr>
                  <pic:blipFill>
                    <a:blip r:embed="rId32"/>
                    <a:stretch>
                      <a:fillRect/>
                    </a:stretch>
                  </pic:blipFill>
                  <pic:spPr>
                    <a:xfrm>
                      <a:off x="0" y="0"/>
                      <a:ext cx="5747385" cy="3094355"/>
                    </a:xfrm>
                    <a:prstGeom prst="rect">
                      <a:avLst/>
                    </a:prstGeom>
                    <a:noFill/>
                    <a:ln>
                      <a:noFill/>
                    </a:ln>
                  </pic:spPr>
                </pic:pic>
              </a:graphicData>
            </a:graphic>
          </wp:inline>
        </w:drawing>
      </w:r>
      <w:r>
        <w:rPr>
          <w:rFonts w:hint="default"/>
          <w:lang w:val="en-US"/>
        </w:rPr>
        <w:t>(From my computer)</w:t>
      </w:r>
      <w:bookmarkEnd w:id="61"/>
    </w:p>
    <w:p>
      <w:pPr>
        <w:spacing w:after="0" w:line="360" w:lineRule="auto"/>
        <w:outlineLvl w:val="9"/>
      </w:pPr>
    </w:p>
    <w:p>
      <w:pPr>
        <w:spacing w:after="0" w:line="360" w:lineRule="auto"/>
        <w:outlineLvl w:val="9"/>
      </w:pPr>
    </w:p>
    <w:p>
      <w:pPr>
        <w:spacing w:after="0" w:line="360" w:lineRule="auto"/>
        <w:outlineLvl w:val="2"/>
      </w:pPr>
      <w:bookmarkStart w:id="62" w:name="_Toc21876"/>
      <w:r>
        <w:rPr>
          <w:rFonts w:hint="default"/>
          <w:lang w:val="en-US"/>
        </w:rPr>
        <w:t>-After:</w:t>
      </w:r>
      <w:bookmarkEnd w:id="62"/>
      <w:r>
        <w:rPr>
          <w:rFonts w:hint="default"/>
          <w:lang w:val="en-US"/>
        </w:rPr>
        <w:t xml:space="preserve"> </w:t>
      </w:r>
    </w:p>
    <w:p>
      <w:pPr>
        <w:spacing w:after="0" w:line="360" w:lineRule="auto"/>
        <w:jc w:val="center"/>
        <w:outlineLvl w:val="9"/>
      </w:pPr>
      <w:r>
        <w:drawing>
          <wp:inline distT="0" distB="0" distL="114300" distR="114300">
            <wp:extent cx="4622165" cy="2465070"/>
            <wp:effectExtent l="0" t="0" r="6985" b="11430"/>
            <wp:docPr id="4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1"/>
                    <pic:cNvPicPr>
                      <a:picLocks noChangeAspect="1"/>
                    </pic:cNvPicPr>
                  </pic:nvPicPr>
                  <pic:blipFill>
                    <a:blip r:embed="rId33"/>
                    <a:stretch>
                      <a:fillRect/>
                    </a:stretch>
                  </pic:blipFill>
                  <pic:spPr>
                    <a:xfrm>
                      <a:off x="0" y="0"/>
                      <a:ext cx="4622165" cy="2465070"/>
                    </a:xfrm>
                    <a:prstGeom prst="rect">
                      <a:avLst/>
                    </a:prstGeom>
                    <a:noFill/>
                    <a:ln>
                      <a:noFill/>
                    </a:ln>
                  </pic:spPr>
                </pic:pic>
              </a:graphicData>
            </a:graphic>
          </wp:inline>
        </w:drawing>
      </w:r>
    </w:p>
    <w:p>
      <w:pPr>
        <w:spacing w:after="0" w:line="360" w:lineRule="auto"/>
        <w:jc w:val="center"/>
        <w:outlineLvl w:val="2"/>
        <w:rPr>
          <w:rFonts w:hint="default"/>
          <w:lang w:val="en-US"/>
        </w:rPr>
      </w:pPr>
      <w:bookmarkStart w:id="63" w:name="_Toc10512"/>
      <w:r>
        <w:rPr>
          <w:rFonts w:hint="default"/>
          <w:lang w:val="en-US"/>
        </w:rPr>
        <w:t>(From my computer)</w:t>
      </w:r>
      <w:bookmarkEnd w:id="63"/>
    </w:p>
    <w:p>
      <w:pPr>
        <w:spacing w:after="0" w:line="360" w:lineRule="auto"/>
        <w:outlineLvl w:val="9"/>
        <w:rPr>
          <w:rFonts w:hint="default"/>
          <w:lang w:val="en-US"/>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btn_Zoom_in_Click(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RefreshColor();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btn_Zoom_in.BackColor = Color.DarkGray;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picMain.Image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Bitmap(picMain.Width, picMain.Height);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zoom = 1.5f;</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selectedShapes = lstObject.Where(s =&gt; s.isSelected).ToList();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(bSelect &amp;&amp; selectedShapes.Any())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shape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selectedShapes)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shape.p1.X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)(shape.p1.X * zoom);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shape.p1.Y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)(shape.p1.Y * zoom);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shape.p2.Y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)(shape.p2.Y * zoom);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shape.p2.X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)(shape.p2.X * zoom);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(DrawShape shape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lstObject)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shape.p1.X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)(shape.p1.X * zoom);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shape.p1.Y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)(shape.p1.Y * zoom);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shape.p2.Y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)(shape.p2.Y * zoom);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shape.p2.X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)(shape.p2.X * zoom);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picMain.Invalidate();</w:t>
            </w:r>
          </w:p>
          <w:p>
            <w:pPr>
              <w:spacing w:beforeLines="0" w:afterLines="0"/>
              <w:jc w:val="left"/>
              <w:rPr>
                <w:rFonts w:hint="default" w:ascii="Cascadia Mono" w:hAnsi="Cascadia Mono" w:eastAsia="Cascadia Mono"/>
                <w:color w:val="000000"/>
                <w:sz w:val="19"/>
                <w:szCs w:val="24"/>
              </w:rPr>
            </w:pPr>
          </w:p>
          <w:p>
            <w:pPr>
              <w:spacing w:after="0" w:line="360" w:lineRule="auto"/>
              <w:outlineLvl w:val="2"/>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bookmarkStart w:id="64" w:name="_Toc27023"/>
            <w:r>
              <w:rPr>
                <w:rFonts w:hint="default" w:ascii="Cascadia Mono" w:hAnsi="Cascadia Mono" w:eastAsia="Cascadia Mono"/>
                <w:color w:val="000000"/>
                <w:sz w:val="19"/>
                <w:szCs w:val="24"/>
              </w:rPr>
              <w:t>}</w:t>
            </w:r>
            <w:bookmarkEnd w:id="64"/>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btn_Zoom_out_Click(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RefreshColor();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btn_Zoom_out.BackColor = Color.DarkGray;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zoom = 0.7f;</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selectedShapes = lstObject.Where(s =&gt; s.isSelected).ToList();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(bSelect &amp;&amp; selectedShapes.Any())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shape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selectedShapes)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shape.p1.X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)(shape.p1.X * zoom);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shape.p1.Y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)(shape.p1.Y * zoom);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shape.p2.Y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)(shape.p2.Y * zoom);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shape.p2.X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)(shape.p2.X * zoom);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(DrawShape shape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lstObject)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shape.p1.X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)(shape.p1.X * zoom);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shape.p1.Y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)(shape.p1.Y * zoom);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shape.p2.Y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)(shape.p2.Y * zoom);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shape.p2.X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)(shape.p2.X * zoom);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picMain.Invalidate();</w:t>
            </w:r>
          </w:p>
          <w:p>
            <w:pPr>
              <w:spacing w:beforeLines="0" w:afterLines="0"/>
              <w:jc w:val="left"/>
              <w:rPr>
                <w:rFonts w:hint="default" w:ascii="Cascadia Mono" w:hAnsi="Cascadia Mono" w:eastAsia="Cascadia Mono"/>
                <w:color w:val="000000"/>
                <w:sz w:val="19"/>
                <w:szCs w:val="24"/>
              </w:rPr>
            </w:pPr>
          </w:p>
          <w:p>
            <w:pPr>
              <w:spacing w:after="0" w:line="360" w:lineRule="auto"/>
              <w:outlineLvl w:val="2"/>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bookmarkStart w:id="65" w:name="_Toc22604"/>
            <w:r>
              <w:rPr>
                <w:rFonts w:hint="default" w:ascii="Cascadia Mono" w:hAnsi="Cascadia Mono" w:eastAsia="Cascadia Mono"/>
                <w:color w:val="000000"/>
                <w:sz w:val="19"/>
                <w:szCs w:val="24"/>
              </w:rPr>
              <w:t>}</w:t>
            </w:r>
            <w:bookmarkEnd w:id="65"/>
          </w:p>
        </w:tc>
      </w:tr>
    </w:tbl>
    <w:p>
      <w:pPr>
        <w:spacing w:after="0" w:line="360" w:lineRule="auto"/>
        <w:outlineLvl w:val="9"/>
        <w:rPr>
          <w:rFonts w:ascii="Times New Roman" w:hAnsi="Times New Roman" w:cs="Times New Roman"/>
          <w:color w:val="000000"/>
          <w:sz w:val="25"/>
          <w:szCs w:val="25"/>
        </w:rPr>
      </w:pPr>
    </w:p>
    <w:p>
      <w:pPr>
        <w:spacing w:after="0" w:line="360" w:lineRule="auto"/>
        <w:outlineLvl w:val="9"/>
        <w:rPr>
          <w:rFonts w:hint="default" w:ascii="Times New Roman" w:hAnsi="Times New Roman" w:cs="Times New Roman"/>
          <w:color w:val="000000"/>
          <w:sz w:val="25"/>
          <w:szCs w:val="25"/>
          <w:lang w:val="en-US"/>
        </w:rPr>
      </w:pPr>
      <w:r>
        <w:rPr>
          <w:rFonts w:hint="default" w:cs="Times New Roman"/>
          <w:color w:val="000000"/>
          <w:sz w:val="25"/>
          <w:szCs w:val="25"/>
          <w:lang w:val="en-US"/>
        </w:rPr>
        <w:t>- I set a float variance zoom to resize the point p1,p2 of the shapes, then they will change the size of them. It also can zoom I and zoom iut the selected shape only</w:t>
      </w:r>
    </w:p>
    <w:p>
      <w:pPr>
        <w:pStyle w:val="250"/>
        <w:numPr>
          <w:ilvl w:val="0"/>
          <w:numId w:val="12"/>
        </w:numPr>
        <w:spacing w:after="0" w:line="360" w:lineRule="auto"/>
        <w:outlineLvl w:val="0"/>
        <w:rPr>
          <w:rFonts w:ascii="Times New Roman" w:hAnsi="Times New Roman" w:cs="Times New Roman"/>
          <w:b/>
          <w:color w:val="000000"/>
          <w:sz w:val="25"/>
          <w:szCs w:val="25"/>
        </w:rPr>
      </w:pPr>
      <w:bookmarkStart w:id="66" w:name="_Toc5341"/>
      <w:bookmarkStart w:id="67" w:name="_Toc28107"/>
      <w:r>
        <w:rPr>
          <w:rFonts w:ascii="Times New Roman" w:hAnsi="Times New Roman" w:cs="Times New Roman"/>
          <w:b/>
          <w:color w:val="000000"/>
          <w:sz w:val="25"/>
          <w:szCs w:val="25"/>
        </w:rPr>
        <w:t>Advanced functions</w:t>
      </w:r>
      <w:bookmarkEnd w:id="66"/>
      <w:bookmarkEnd w:id="67"/>
    </w:p>
    <w:p>
      <w:pPr>
        <w:spacing w:after="0" w:line="360" w:lineRule="auto"/>
        <w:outlineLvl w:val="2"/>
        <w:rPr>
          <w:rFonts w:ascii="Times New Roman" w:hAnsi="Times New Roman" w:cs="Times New Roman"/>
          <w:b/>
          <w:bCs/>
          <w:color w:val="000000"/>
          <w:sz w:val="25"/>
          <w:szCs w:val="25"/>
        </w:rPr>
      </w:pPr>
      <w:bookmarkStart w:id="68" w:name="_Toc14463"/>
      <w:r>
        <w:rPr>
          <w:rFonts w:ascii="Times New Roman" w:hAnsi="Times New Roman" w:cs="Times New Roman"/>
          <w:b/>
          <w:bCs/>
          <w:color w:val="000000"/>
          <w:sz w:val="25"/>
          <w:szCs w:val="25"/>
        </w:rPr>
        <w:t>+ Remove one or many selected objects (Using Ctr + mouse click to select many objects)</w:t>
      </w:r>
      <w:bookmarkEnd w:id="68"/>
    </w:p>
    <w:p>
      <w:pPr>
        <w:spacing w:after="0" w:line="360" w:lineRule="auto"/>
        <w:jc w:val="center"/>
        <w:outlineLvl w:val="9"/>
      </w:pPr>
      <w:r>
        <w:drawing>
          <wp:inline distT="0" distB="0" distL="114300" distR="114300">
            <wp:extent cx="3810000" cy="1543050"/>
            <wp:effectExtent l="0" t="0" r="0" b="0"/>
            <wp:docPr id="4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2"/>
                    <pic:cNvPicPr>
                      <a:picLocks noChangeAspect="1"/>
                    </pic:cNvPicPr>
                  </pic:nvPicPr>
                  <pic:blipFill>
                    <a:blip r:embed="rId34"/>
                    <a:stretch>
                      <a:fillRect/>
                    </a:stretch>
                  </pic:blipFill>
                  <pic:spPr>
                    <a:xfrm>
                      <a:off x="0" y="0"/>
                      <a:ext cx="3810000" cy="1543050"/>
                    </a:xfrm>
                    <a:prstGeom prst="rect">
                      <a:avLst/>
                    </a:prstGeom>
                    <a:noFill/>
                    <a:ln>
                      <a:noFill/>
                    </a:ln>
                  </pic:spPr>
                </pic:pic>
              </a:graphicData>
            </a:graphic>
          </wp:inline>
        </w:drawing>
      </w:r>
    </w:p>
    <w:p>
      <w:pPr>
        <w:spacing w:after="0" w:line="360" w:lineRule="auto"/>
        <w:jc w:val="left"/>
        <w:outlineLvl w:val="2"/>
        <w:rPr>
          <w:rFonts w:hint="default"/>
          <w:lang w:val="en-US"/>
        </w:rPr>
      </w:pPr>
      <w:bookmarkStart w:id="69" w:name="_Toc9868"/>
      <w:r>
        <w:rPr>
          <w:rFonts w:hint="default"/>
          <w:lang w:val="en-US"/>
        </w:rPr>
        <w:t>- I have clear all and clear the selected item only:</w:t>
      </w:r>
      <w:bookmarkEnd w:id="69"/>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btn_Clear_Click(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g.Clear(Color.White);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picMain.Image = bm;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Refresh();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lstObject.Clear();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larc.points.Clear();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New_Polygon.points.Clear();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lselected_Shape.Clear();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btn_Clear_selected_Item_Click(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var selectedShapes = lstObject.Where(s =&gt; s.isSelected).ToList();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(selectedShapes.Any())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shape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selectedShapes)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lstObject.Remove(shape);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picMain.Invalidate();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g.Clear(Color.White);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picMain.Image = bm;</w:t>
            </w:r>
          </w:p>
          <w:p>
            <w:pPr>
              <w:spacing w:after="0" w:line="360" w:lineRule="auto"/>
              <w:jc w:val="left"/>
              <w:outlineLvl w:val="2"/>
              <w:rPr>
                <w:rFonts w:hint="default"/>
                <w:vertAlign w:val="baseline"/>
                <w:lang w:val="en-US"/>
              </w:rPr>
            </w:pPr>
            <w:r>
              <w:rPr>
                <w:rFonts w:hint="default" w:ascii="Cascadia Mono" w:hAnsi="Cascadia Mono" w:eastAsia="Cascadia Mono"/>
                <w:color w:val="000000"/>
                <w:sz w:val="19"/>
                <w:szCs w:val="24"/>
              </w:rPr>
              <w:t xml:space="preserve">        </w:t>
            </w:r>
            <w:bookmarkStart w:id="70" w:name="_Toc25276"/>
            <w:r>
              <w:rPr>
                <w:rFonts w:hint="default" w:ascii="Cascadia Mono" w:hAnsi="Cascadia Mono" w:eastAsia="Cascadia Mono"/>
                <w:color w:val="000000"/>
                <w:sz w:val="19"/>
                <w:szCs w:val="24"/>
              </w:rPr>
              <w:t>}</w:t>
            </w:r>
            <w:bookmarkEnd w:id="70"/>
          </w:p>
        </w:tc>
      </w:tr>
    </w:tbl>
    <w:p>
      <w:pPr>
        <w:spacing w:after="0" w:line="360" w:lineRule="auto"/>
        <w:jc w:val="left"/>
        <w:outlineLvl w:val="9"/>
        <w:rPr>
          <w:rFonts w:hint="default"/>
          <w:lang w:val="en-US"/>
        </w:rPr>
      </w:pPr>
    </w:p>
    <w:p>
      <w:pPr>
        <w:spacing w:after="0" w:line="360" w:lineRule="auto"/>
        <w:jc w:val="left"/>
        <w:outlineLvl w:val="2"/>
        <w:rPr>
          <w:rFonts w:hint="default"/>
          <w:lang w:val="en-US"/>
        </w:rPr>
      </w:pPr>
      <w:bookmarkStart w:id="71" w:name="_Toc10132"/>
      <w:r>
        <w:rPr>
          <w:rFonts w:hint="default"/>
          <w:lang w:val="en-US"/>
        </w:rPr>
        <w:t>- I use the LinQ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selectedShapes = lstObject.Where(s =&gt;s.isSelected).ToList();</w:t>
      </w:r>
      <w:r>
        <w:rPr>
          <w:rFonts w:hint="default"/>
          <w:lang w:val="en-US"/>
        </w:rPr>
        <w:t>”</w:t>
      </w:r>
      <w:bookmarkEnd w:id="71"/>
    </w:p>
    <w:p>
      <w:pPr>
        <w:spacing w:after="0" w:line="360" w:lineRule="auto"/>
        <w:jc w:val="left"/>
        <w:outlineLvl w:val="2"/>
        <w:rPr>
          <w:rFonts w:hint="default"/>
          <w:lang w:val="en-US"/>
        </w:rPr>
      </w:pPr>
      <w:r>
        <w:rPr>
          <w:rFonts w:hint="default"/>
          <w:lang w:val="en-US"/>
        </w:rPr>
        <w:t xml:space="preserve"> </w:t>
      </w:r>
      <w:bookmarkStart w:id="72" w:name="_Toc1926"/>
      <w:r>
        <w:rPr>
          <w:rFonts w:hint="default"/>
          <w:lang w:val="en-US"/>
        </w:rPr>
        <w:t xml:space="preserve">to query and group the shape is selected. Then when I </w:t>
      </w:r>
      <w:r>
        <w:rPr>
          <w:rFonts w:eastAsiaTheme="minorEastAsia"/>
          <w:lang w:val="en-US" w:eastAsia="en-US"/>
        </w:rPr>
        <w:t>identify</w:t>
      </w:r>
      <w:r>
        <w:rPr>
          <w:rFonts w:hint="default" w:eastAsiaTheme="minorEastAsia"/>
          <w:lang w:val="en-US" w:eastAsia="en-US"/>
        </w:rPr>
        <w:t xml:space="preserve"> the selected shape, I can remove it from the lstObject.</w:t>
      </w:r>
      <w:bookmarkEnd w:id="72"/>
    </w:p>
    <w:p>
      <w:pPr>
        <w:spacing w:after="0" w:line="360" w:lineRule="auto"/>
        <w:jc w:val="left"/>
        <w:outlineLvl w:val="2"/>
        <w:rPr>
          <w:rFonts w:hint="default"/>
          <w:lang w:val="en-US"/>
        </w:rPr>
      </w:pPr>
      <w:bookmarkStart w:id="73" w:name="_Toc19503"/>
      <w:r>
        <w:rPr>
          <w:rFonts w:hint="default"/>
          <w:lang w:val="en-US"/>
        </w:rPr>
        <w:t>- Before:</w:t>
      </w:r>
      <w:bookmarkEnd w:id="73"/>
    </w:p>
    <w:p>
      <w:pPr>
        <w:spacing w:after="0" w:line="360" w:lineRule="auto"/>
        <w:jc w:val="center"/>
        <w:outlineLvl w:val="9"/>
      </w:pPr>
      <w:r>
        <w:drawing>
          <wp:inline distT="0" distB="0" distL="114300" distR="114300">
            <wp:extent cx="5157470" cy="2783205"/>
            <wp:effectExtent l="0" t="0" r="5080" b="17145"/>
            <wp:docPr id="4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7"/>
                    <pic:cNvPicPr>
                      <a:picLocks noChangeAspect="1"/>
                    </pic:cNvPicPr>
                  </pic:nvPicPr>
                  <pic:blipFill>
                    <a:blip r:embed="rId35"/>
                    <a:stretch>
                      <a:fillRect/>
                    </a:stretch>
                  </pic:blipFill>
                  <pic:spPr>
                    <a:xfrm>
                      <a:off x="0" y="0"/>
                      <a:ext cx="5157470" cy="2783205"/>
                    </a:xfrm>
                    <a:prstGeom prst="rect">
                      <a:avLst/>
                    </a:prstGeom>
                    <a:noFill/>
                    <a:ln>
                      <a:noFill/>
                    </a:ln>
                  </pic:spPr>
                </pic:pic>
              </a:graphicData>
            </a:graphic>
          </wp:inline>
        </w:drawing>
      </w:r>
    </w:p>
    <w:p>
      <w:pPr>
        <w:spacing w:after="0" w:line="360" w:lineRule="auto"/>
        <w:jc w:val="center"/>
        <w:outlineLvl w:val="2"/>
        <w:rPr>
          <w:rFonts w:hint="default"/>
          <w:lang w:val="en-US"/>
        </w:rPr>
      </w:pPr>
      <w:bookmarkStart w:id="74" w:name="_Toc16616"/>
      <w:r>
        <w:rPr>
          <w:rFonts w:hint="default"/>
          <w:lang w:val="en-US"/>
        </w:rPr>
        <w:t>(From my computer)</w:t>
      </w:r>
      <w:bookmarkEnd w:id="74"/>
    </w:p>
    <w:p>
      <w:pPr>
        <w:spacing w:after="0" w:line="360" w:lineRule="auto"/>
        <w:jc w:val="center"/>
        <w:outlineLvl w:val="9"/>
      </w:pPr>
    </w:p>
    <w:p>
      <w:pPr>
        <w:spacing w:after="0" w:line="360" w:lineRule="auto"/>
        <w:jc w:val="left"/>
        <w:outlineLvl w:val="2"/>
        <w:rPr>
          <w:rFonts w:hint="default"/>
          <w:lang w:val="en-US"/>
        </w:rPr>
      </w:pPr>
      <w:bookmarkStart w:id="75" w:name="_Toc2575"/>
      <w:r>
        <w:rPr>
          <w:rFonts w:hint="default"/>
          <w:lang w:val="en-US"/>
        </w:rPr>
        <w:t>- Select:</w:t>
      </w:r>
      <w:bookmarkEnd w:id="75"/>
    </w:p>
    <w:p>
      <w:pPr>
        <w:spacing w:after="0" w:line="360" w:lineRule="auto"/>
        <w:jc w:val="center"/>
        <w:outlineLvl w:val="9"/>
      </w:pPr>
      <w:r>
        <w:drawing>
          <wp:inline distT="0" distB="0" distL="114300" distR="114300">
            <wp:extent cx="5371465" cy="2740025"/>
            <wp:effectExtent l="0" t="0" r="635" b="3175"/>
            <wp:docPr id="4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8"/>
                    <pic:cNvPicPr>
                      <a:picLocks noChangeAspect="1"/>
                    </pic:cNvPicPr>
                  </pic:nvPicPr>
                  <pic:blipFill>
                    <a:blip r:embed="rId36"/>
                    <a:stretch>
                      <a:fillRect/>
                    </a:stretch>
                  </pic:blipFill>
                  <pic:spPr>
                    <a:xfrm>
                      <a:off x="0" y="0"/>
                      <a:ext cx="5371465" cy="2740025"/>
                    </a:xfrm>
                    <a:prstGeom prst="rect">
                      <a:avLst/>
                    </a:prstGeom>
                    <a:noFill/>
                    <a:ln>
                      <a:noFill/>
                    </a:ln>
                  </pic:spPr>
                </pic:pic>
              </a:graphicData>
            </a:graphic>
          </wp:inline>
        </w:drawing>
      </w:r>
    </w:p>
    <w:p>
      <w:pPr>
        <w:spacing w:after="0" w:line="360" w:lineRule="auto"/>
        <w:jc w:val="center"/>
        <w:outlineLvl w:val="2"/>
        <w:rPr>
          <w:rFonts w:hint="default"/>
          <w:lang w:val="en-US"/>
        </w:rPr>
      </w:pPr>
      <w:bookmarkStart w:id="76" w:name="_Toc10839"/>
      <w:r>
        <w:rPr>
          <w:rFonts w:hint="default"/>
          <w:lang w:val="en-US"/>
        </w:rPr>
        <w:t>(From my computer)</w:t>
      </w:r>
      <w:bookmarkEnd w:id="76"/>
    </w:p>
    <w:p>
      <w:pPr>
        <w:spacing w:after="0" w:line="360" w:lineRule="auto"/>
        <w:jc w:val="center"/>
        <w:outlineLvl w:val="9"/>
      </w:pPr>
    </w:p>
    <w:p>
      <w:pPr>
        <w:spacing w:after="0" w:line="360" w:lineRule="auto"/>
        <w:jc w:val="left"/>
        <w:outlineLvl w:val="2"/>
        <w:rPr>
          <w:rFonts w:hint="default"/>
          <w:lang w:val="en-US"/>
        </w:rPr>
      </w:pPr>
      <w:bookmarkStart w:id="77" w:name="_Toc16694"/>
      <w:r>
        <w:rPr>
          <w:rFonts w:hint="default"/>
          <w:lang w:val="en-US"/>
        </w:rPr>
        <w:t>-Remove:</w:t>
      </w:r>
      <w:bookmarkEnd w:id="77"/>
    </w:p>
    <w:p>
      <w:pPr>
        <w:spacing w:after="0" w:line="360" w:lineRule="auto"/>
        <w:jc w:val="left"/>
        <w:outlineLvl w:val="9"/>
      </w:pPr>
      <w:r>
        <w:drawing>
          <wp:inline distT="0" distB="0" distL="114300" distR="114300">
            <wp:extent cx="5754370" cy="2967355"/>
            <wp:effectExtent l="0" t="0" r="17780" b="4445"/>
            <wp:docPr id="4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9"/>
                    <pic:cNvPicPr>
                      <a:picLocks noChangeAspect="1"/>
                    </pic:cNvPicPr>
                  </pic:nvPicPr>
                  <pic:blipFill>
                    <a:blip r:embed="rId37"/>
                    <a:stretch>
                      <a:fillRect/>
                    </a:stretch>
                  </pic:blipFill>
                  <pic:spPr>
                    <a:xfrm>
                      <a:off x="0" y="0"/>
                      <a:ext cx="5754370" cy="2967355"/>
                    </a:xfrm>
                    <a:prstGeom prst="rect">
                      <a:avLst/>
                    </a:prstGeom>
                    <a:noFill/>
                    <a:ln>
                      <a:noFill/>
                    </a:ln>
                  </pic:spPr>
                </pic:pic>
              </a:graphicData>
            </a:graphic>
          </wp:inline>
        </w:drawing>
      </w:r>
    </w:p>
    <w:p>
      <w:pPr>
        <w:spacing w:after="0" w:line="360" w:lineRule="auto"/>
        <w:jc w:val="center"/>
        <w:outlineLvl w:val="2"/>
        <w:rPr>
          <w:rFonts w:hint="default"/>
          <w:lang w:val="en-US"/>
        </w:rPr>
      </w:pPr>
      <w:bookmarkStart w:id="78" w:name="_Toc5285"/>
      <w:r>
        <w:rPr>
          <w:rFonts w:hint="default"/>
          <w:lang w:val="en-US"/>
        </w:rPr>
        <w:t>(From my computer)</w:t>
      </w:r>
      <w:bookmarkEnd w:id="78"/>
    </w:p>
    <w:p>
      <w:pPr>
        <w:spacing w:after="0" w:line="360" w:lineRule="auto"/>
        <w:jc w:val="left"/>
        <w:outlineLvl w:val="9"/>
        <w:rPr>
          <w:rFonts w:hint="default"/>
          <w:lang w:val="en-US"/>
        </w:rPr>
      </w:pPr>
    </w:p>
    <w:p>
      <w:pPr>
        <w:spacing w:after="0" w:line="360" w:lineRule="auto"/>
        <w:jc w:val="left"/>
        <w:outlineLvl w:val="9"/>
        <w:rPr>
          <w:rFonts w:hint="default"/>
          <w:lang w:val="en-US"/>
        </w:rPr>
      </w:pPr>
    </w:p>
    <w:p>
      <w:pPr>
        <w:spacing w:line="360" w:lineRule="auto"/>
        <w:outlineLvl w:val="2"/>
        <w:rPr>
          <w:rFonts w:ascii="Times New Roman" w:hAnsi="Times New Roman" w:cs="Times New Roman"/>
          <w:b/>
          <w:bCs/>
          <w:color w:val="000000"/>
          <w:sz w:val="25"/>
          <w:szCs w:val="25"/>
        </w:rPr>
      </w:pPr>
      <w:bookmarkStart w:id="79" w:name="_Toc5278"/>
      <w:r>
        <w:rPr>
          <w:rFonts w:ascii="Times New Roman" w:hAnsi="Times New Roman" w:cs="Times New Roman"/>
          <w:b/>
          <w:bCs/>
          <w:color w:val="000000"/>
          <w:sz w:val="25"/>
          <w:szCs w:val="25"/>
        </w:rPr>
        <w:t>+ Group and ungroup the objects.</w:t>
      </w:r>
      <w:bookmarkEnd w:id="79"/>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btn_Ungroup_Click(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(DrawShape shape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lstObject)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shape.isSelected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picMain.Refresh();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g.Clear(Color.White);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picMain.Image = bm;</w:t>
            </w:r>
          </w:p>
          <w:p>
            <w:pPr>
              <w:spacing w:line="360" w:lineRule="auto"/>
              <w:outlineLvl w:val="2"/>
              <w:rPr>
                <w:rFonts w:ascii="Times New Roman" w:hAnsi="Times New Roman" w:cs="Times New Roman"/>
                <w:color w:val="000000"/>
                <w:sz w:val="25"/>
                <w:szCs w:val="25"/>
                <w:vertAlign w:val="baseline"/>
              </w:rPr>
            </w:pPr>
            <w:r>
              <w:rPr>
                <w:rFonts w:hint="default" w:ascii="Cascadia Mono" w:hAnsi="Cascadia Mono" w:eastAsia="Cascadia Mono"/>
                <w:color w:val="000000"/>
                <w:sz w:val="19"/>
                <w:szCs w:val="24"/>
              </w:rPr>
              <w:t xml:space="preserve">        </w:t>
            </w:r>
            <w:bookmarkStart w:id="80" w:name="_Toc7824"/>
            <w:r>
              <w:rPr>
                <w:rFonts w:hint="default" w:ascii="Cascadia Mono" w:hAnsi="Cascadia Mono" w:eastAsia="Cascadia Mono"/>
                <w:color w:val="000000"/>
                <w:sz w:val="19"/>
                <w:szCs w:val="24"/>
              </w:rPr>
              <w:t>}</w:t>
            </w:r>
            <w:bookmarkEnd w:id="80"/>
          </w:p>
        </w:tc>
      </w:tr>
    </w:tbl>
    <w:p>
      <w:pPr>
        <w:spacing w:line="360" w:lineRule="auto"/>
        <w:outlineLvl w:val="9"/>
        <w:rPr>
          <w:rFonts w:ascii="Times New Roman" w:hAnsi="Times New Roman" w:cs="Times New Roman"/>
          <w:color w:val="000000"/>
          <w:sz w:val="25"/>
          <w:szCs w:val="25"/>
        </w:rPr>
      </w:pPr>
    </w:p>
    <w:p>
      <w:pPr>
        <w:spacing w:line="360" w:lineRule="auto"/>
        <w:outlineLvl w:val="2"/>
        <w:rPr>
          <w:rFonts w:hint="default" w:ascii="Times New Roman" w:hAnsi="Times New Roman" w:cs="Times New Roman"/>
          <w:color w:val="000000"/>
          <w:sz w:val="25"/>
          <w:szCs w:val="25"/>
          <w:lang w:val="en-US"/>
        </w:rPr>
      </w:pPr>
      <w:bookmarkStart w:id="81" w:name="_Toc14613"/>
      <w:r>
        <w:rPr>
          <w:rFonts w:hint="default" w:cs="Times New Roman"/>
          <w:color w:val="000000"/>
          <w:sz w:val="25"/>
          <w:szCs w:val="25"/>
          <w:lang w:val="en-US"/>
        </w:rPr>
        <w:t>- I use the LinQ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selectedShapes = lstObject.Where(s =&gt;s.isSelected).ToList();</w:t>
      </w:r>
      <w:r>
        <w:rPr>
          <w:rFonts w:hint="default" w:cs="Times New Roman"/>
          <w:color w:val="000000"/>
          <w:sz w:val="25"/>
          <w:szCs w:val="25"/>
          <w:lang w:val="en-US"/>
        </w:rPr>
        <w:t>” to group so for Ungroup I only need to set the field of all shapes “</w:t>
      </w:r>
      <w:r>
        <w:rPr>
          <w:rFonts w:hint="default" w:ascii="Cascadia Mono" w:hAnsi="Cascadia Mono" w:eastAsia="Cascadia Mono"/>
          <w:color w:val="000000"/>
          <w:sz w:val="19"/>
          <w:szCs w:val="24"/>
        </w:rPr>
        <w:t xml:space="preserve">shape.isSelected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lang w:val="en-US"/>
        </w:rPr>
        <w:t>”</w:t>
      </w:r>
      <w:bookmarkEnd w:id="81"/>
    </w:p>
    <w:p>
      <w:pPr>
        <w:spacing w:line="360" w:lineRule="auto"/>
        <w:outlineLvl w:val="9"/>
      </w:pPr>
    </w:p>
    <w:p>
      <w:pPr>
        <w:spacing w:line="360" w:lineRule="auto"/>
        <w:outlineLvl w:val="2"/>
        <w:rPr>
          <w:rFonts w:hint="default"/>
          <w:lang w:val="en-US"/>
        </w:rPr>
      </w:pPr>
      <w:bookmarkStart w:id="82" w:name="_Toc32426"/>
      <w:r>
        <w:rPr>
          <w:rFonts w:hint="default"/>
          <w:lang w:val="en-US"/>
        </w:rPr>
        <w:t>-Before:</w:t>
      </w:r>
      <w:bookmarkEnd w:id="82"/>
      <w:r>
        <w:rPr>
          <w:rFonts w:hint="default"/>
          <w:lang w:val="en-US"/>
        </w:rPr>
        <w:t xml:space="preserve"> </w:t>
      </w:r>
    </w:p>
    <w:p>
      <w:pPr>
        <w:spacing w:line="360" w:lineRule="auto"/>
        <w:outlineLvl w:val="9"/>
      </w:pPr>
      <w:r>
        <w:drawing>
          <wp:inline distT="0" distB="0" distL="114300" distR="114300">
            <wp:extent cx="4831080" cy="2567940"/>
            <wp:effectExtent l="0" t="0" r="7620" b="3810"/>
            <wp:docPr id="5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0"/>
                    <pic:cNvPicPr>
                      <a:picLocks noChangeAspect="1"/>
                    </pic:cNvPicPr>
                  </pic:nvPicPr>
                  <pic:blipFill>
                    <a:blip r:embed="rId38"/>
                    <a:stretch>
                      <a:fillRect/>
                    </a:stretch>
                  </pic:blipFill>
                  <pic:spPr>
                    <a:xfrm>
                      <a:off x="0" y="0"/>
                      <a:ext cx="4831080" cy="2567940"/>
                    </a:xfrm>
                    <a:prstGeom prst="rect">
                      <a:avLst/>
                    </a:prstGeom>
                    <a:noFill/>
                    <a:ln>
                      <a:noFill/>
                    </a:ln>
                  </pic:spPr>
                </pic:pic>
              </a:graphicData>
            </a:graphic>
          </wp:inline>
        </w:drawing>
      </w:r>
    </w:p>
    <w:p>
      <w:pPr>
        <w:spacing w:after="0" w:line="360" w:lineRule="auto"/>
        <w:jc w:val="center"/>
        <w:outlineLvl w:val="2"/>
        <w:rPr>
          <w:rFonts w:hint="default"/>
          <w:lang w:val="en-US"/>
        </w:rPr>
      </w:pPr>
      <w:bookmarkStart w:id="83" w:name="_Toc29681"/>
      <w:r>
        <w:rPr>
          <w:rFonts w:hint="default"/>
          <w:lang w:val="en-US"/>
        </w:rPr>
        <w:t>(From my computer)</w:t>
      </w:r>
      <w:bookmarkEnd w:id="83"/>
    </w:p>
    <w:p>
      <w:pPr>
        <w:spacing w:line="360" w:lineRule="auto"/>
        <w:outlineLvl w:val="9"/>
      </w:pPr>
    </w:p>
    <w:p>
      <w:pPr>
        <w:spacing w:line="360" w:lineRule="auto"/>
        <w:jc w:val="left"/>
        <w:outlineLvl w:val="2"/>
        <w:rPr>
          <w:rFonts w:hint="default"/>
          <w:lang w:val="en-US"/>
        </w:rPr>
      </w:pPr>
      <w:bookmarkStart w:id="84" w:name="_Toc29107"/>
      <w:r>
        <w:rPr>
          <w:rFonts w:hint="default"/>
          <w:lang w:val="en-US"/>
        </w:rPr>
        <w:t>-Select:</w:t>
      </w:r>
      <w:bookmarkEnd w:id="84"/>
      <w:r>
        <w:rPr>
          <w:rFonts w:hint="default"/>
          <w:lang w:val="en-US"/>
        </w:rPr>
        <w:t xml:space="preserve"> </w:t>
      </w:r>
    </w:p>
    <w:p>
      <w:pPr>
        <w:spacing w:line="360" w:lineRule="auto"/>
        <w:outlineLvl w:val="9"/>
      </w:pPr>
      <w:r>
        <w:drawing>
          <wp:inline distT="0" distB="0" distL="114300" distR="114300">
            <wp:extent cx="5748655" cy="3128645"/>
            <wp:effectExtent l="0" t="0" r="4445" b="14605"/>
            <wp:docPr id="5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1"/>
                    <pic:cNvPicPr>
                      <a:picLocks noChangeAspect="1"/>
                    </pic:cNvPicPr>
                  </pic:nvPicPr>
                  <pic:blipFill>
                    <a:blip r:embed="rId39"/>
                    <a:stretch>
                      <a:fillRect/>
                    </a:stretch>
                  </pic:blipFill>
                  <pic:spPr>
                    <a:xfrm>
                      <a:off x="0" y="0"/>
                      <a:ext cx="5748655" cy="3128645"/>
                    </a:xfrm>
                    <a:prstGeom prst="rect">
                      <a:avLst/>
                    </a:prstGeom>
                    <a:noFill/>
                    <a:ln>
                      <a:noFill/>
                    </a:ln>
                  </pic:spPr>
                </pic:pic>
              </a:graphicData>
            </a:graphic>
          </wp:inline>
        </w:drawing>
      </w:r>
    </w:p>
    <w:p>
      <w:pPr>
        <w:spacing w:after="0" w:line="360" w:lineRule="auto"/>
        <w:jc w:val="center"/>
        <w:outlineLvl w:val="2"/>
        <w:rPr>
          <w:rFonts w:hint="default"/>
          <w:lang w:val="en-US"/>
        </w:rPr>
      </w:pPr>
      <w:bookmarkStart w:id="85" w:name="_Toc4247"/>
      <w:r>
        <w:rPr>
          <w:rFonts w:hint="default"/>
          <w:lang w:val="en-US"/>
        </w:rPr>
        <w:t>(From my computer)</w:t>
      </w:r>
      <w:bookmarkEnd w:id="85"/>
    </w:p>
    <w:p>
      <w:pPr>
        <w:spacing w:line="360" w:lineRule="auto"/>
        <w:outlineLvl w:val="9"/>
      </w:pPr>
    </w:p>
    <w:p>
      <w:pPr>
        <w:spacing w:line="360" w:lineRule="auto"/>
        <w:outlineLvl w:val="2"/>
        <w:rPr>
          <w:rFonts w:hint="default"/>
          <w:lang w:val="en-US"/>
        </w:rPr>
      </w:pPr>
      <w:bookmarkStart w:id="86" w:name="_Toc6304"/>
      <w:r>
        <w:rPr>
          <w:rFonts w:hint="default"/>
          <w:lang w:val="en-US"/>
        </w:rPr>
        <w:t>- Using Ctrl + Mouse Left to drag the selected shapes</w:t>
      </w:r>
      <w:bookmarkEnd w:id="86"/>
    </w:p>
    <w:p>
      <w:pPr>
        <w:spacing w:line="360" w:lineRule="auto"/>
        <w:outlineLvl w:val="9"/>
      </w:pPr>
      <w:r>
        <w:drawing>
          <wp:inline distT="0" distB="0" distL="114300" distR="114300">
            <wp:extent cx="5757545" cy="3098165"/>
            <wp:effectExtent l="0" t="0" r="14605" b="6985"/>
            <wp:docPr id="5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2"/>
                    <pic:cNvPicPr>
                      <a:picLocks noChangeAspect="1"/>
                    </pic:cNvPicPr>
                  </pic:nvPicPr>
                  <pic:blipFill>
                    <a:blip r:embed="rId40"/>
                    <a:stretch>
                      <a:fillRect/>
                    </a:stretch>
                  </pic:blipFill>
                  <pic:spPr>
                    <a:xfrm>
                      <a:off x="0" y="0"/>
                      <a:ext cx="5757545" cy="3098165"/>
                    </a:xfrm>
                    <a:prstGeom prst="rect">
                      <a:avLst/>
                    </a:prstGeom>
                    <a:noFill/>
                    <a:ln>
                      <a:noFill/>
                    </a:ln>
                  </pic:spPr>
                </pic:pic>
              </a:graphicData>
            </a:graphic>
          </wp:inline>
        </w:drawing>
      </w:r>
    </w:p>
    <w:p>
      <w:pPr>
        <w:spacing w:after="0" w:line="360" w:lineRule="auto"/>
        <w:jc w:val="center"/>
        <w:outlineLvl w:val="2"/>
        <w:rPr>
          <w:rFonts w:hint="default"/>
          <w:lang w:val="en-US"/>
        </w:rPr>
      </w:pPr>
      <w:bookmarkStart w:id="87" w:name="_Toc2779"/>
      <w:r>
        <w:rPr>
          <w:rFonts w:hint="default"/>
          <w:lang w:val="en-US"/>
        </w:rPr>
        <w:t>(From my computer)</w:t>
      </w:r>
      <w:bookmarkEnd w:id="87"/>
    </w:p>
    <w:p>
      <w:pPr>
        <w:spacing w:line="360" w:lineRule="auto"/>
        <w:outlineLvl w:val="9"/>
      </w:pPr>
    </w:p>
    <w:p>
      <w:pPr>
        <w:spacing w:line="360" w:lineRule="auto"/>
        <w:outlineLvl w:val="2"/>
        <w:rPr>
          <w:rFonts w:hint="default"/>
          <w:lang w:val="en-US"/>
        </w:rPr>
      </w:pPr>
      <w:bookmarkStart w:id="88" w:name="_Toc11224"/>
      <w:r>
        <w:rPr>
          <w:rFonts w:hint="default"/>
          <w:lang w:val="en-US"/>
        </w:rPr>
        <w:t>- Ungroup:</w:t>
      </w:r>
      <w:bookmarkEnd w:id="88"/>
    </w:p>
    <w:p>
      <w:pPr>
        <w:spacing w:line="360" w:lineRule="auto"/>
        <w:outlineLvl w:val="9"/>
      </w:pPr>
    </w:p>
    <w:p>
      <w:pPr>
        <w:spacing w:line="360" w:lineRule="auto"/>
        <w:outlineLvl w:val="9"/>
      </w:pPr>
      <w:r>
        <w:drawing>
          <wp:inline distT="0" distB="0" distL="114300" distR="114300">
            <wp:extent cx="5751195" cy="3093720"/>
            <wp:effectExtent l="0" t="0" r="1905" b="11430"/>
            <wp:docPr id="5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3"/>
                    <pic:cNvPicPr>
                      <a:picLocks noChangeAspect="1"/>
                    </pic:cNvPicPr>
                  </pic:nvPicPr>
                  <pic:blipFill>
                    <a:blip r:embed="rId41"/>
                    <a:stretch>
                      <a:fillRect/>
                    </a:stretch>
                  </pic:blipFill>
                  <pic:spPr>
                    <a:xfrm>
                      <a:off x="0" y="0"/>
                      <a:ext cx="5751195" cy="3093720"/>
                    </a:xfrm>
                    <a:prstGeom prst="rect">
                      <a:avLst/>
                    </a:prstGeom>
                    <a:noFill/>
                    <a:ln>
                      <a:noFill/>
                    </a:ln>
                  </pic:spPr>
                </pic:pic>
              </a:graphicData>
            </a:graphic>
          </wp:inline>
        </w:drawing>
      </w:r>
    </w:p>
    <w:p>
      <w:pPr>
        <w:spacing w:after="0" w:line="360" w:lineRule="auto"/>
        <w:jc w:val="center"/>
        <w:outlineLvl w:val="2"/>
        <w:rPr>
          <w:rFonts w:hint="default"/>
          <w:lang w:val="en-US"/>
        </w:rPr>
      </w:pPr>
      <w:bookmarkStart w:id="89" w:name="_Toc24007"/>
      <w:r>
        <w:rPr>
          <w:rFonts w:hint="default"/>
          <w:lang w:val="en-US"/>
        </w:rPr>
        <w:t>(From my computer)</w:t>
      </w:r>
      <w:bookmarkEnd w:id="89"/>
    </w:p>
    <w:p>
      <w:pPr>
        <w:spacing w:line="360" w:lineRule="auto"/>
        <w:outlineLvl w:val="9"/>
      </w:pPr>
    </w:p>
    <w:sectPr>
      <w:pgSz w:w="11906" w:h="16838"/>
      <w:pgMar w:top="1134" w:right="1134" w:bottom="1134" w:left="1701" w:header="720" w:footer="720" w:gutter="0"/>
      <w:pgBorders w:display="firstPage">
        <w:top w:val="twistedLines1" w:color="auto" w:sz="31" w:space="1"/>
        <w:left w:val="twistedLines1" w:color="auto" w:sz="31" w:space="4"/>
        <w:bottom w:val="twistedLines1" w:color="auto" w:sz="31" w:space="1"/>
        <w:right w:val="twistedLines1" w:color="auto" w:sz="31" w:space="4"/>
      </w:pgBorders>
      <w:pgNumType w:fmt="decimal"/>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 New Roman Bold">
    <w:altName w:val="Times New Roman"/>
    <w:panose1 w:val="00000000000000000000"/>
    <w:charset w:val="00"/>
    <w:family w:val="roman"/>
    <w:pitch w:val="default"/>
    <w:sig w:usb0="00000000" w:usb1="00000000" w:usb2="00000000" w:usb3="00000000" w:csb0="00000000" w:csb1="00000000"/>
  </w:font>
  <w:font w:name="Wingdings 2">
    <w:panose1 w:val="05020102010507070707"/>
    <w:charset w:val="02"/>
    <w:family w:val="roman"/>
    <w:pitch w:val="default"/>
    <w:sig w:usb0="00000000" w:usb1="00000000" w:usb2="00000000" w:usb3="00000000" w:csb0="80000000" w:csb1="00000000"/>
  </w:font>
  <w:font w:name="Cascadia Mono">
    <w:panose1 w:val="020B0609020000020004"/>
    <w:charset w:val="00"/>
    <w:family w:val="auto"/>
    <w:pitch w:val="default"/>
    <w:sig w:usb0="A10002FF" w:usb1="4000F9FB" w:usb2="00040000"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E2F69AD"/>
    <w:multiLevelType w:val="singleLevel"/>
    <w:tmpl w:val="AE2F69AD"/>
    <w:lvl w:ilvl="0" w:tentative="0">
      <w:start w:val="1"/>
      <w:numFmt w:val="upperRoman"/>
      <w:suff w:val="space"/>
      <w:lvlText w:val="%1."/>
      <w:lvlJc w:val="left"/>
    </w:lvl>
  </w:abstractNum>
  <w:abstractNum w:abstractNumId="1">
    <w:nsid w:val="B1D7DD86"/>
    <w:multiLevelType w:val="singleLevel"/>
    <w:tmpl w:val="B1D7DD86"/>
    <w:lvl w:ilvl="0" w:tentative="0">
      <w:start w:val="1"/>
      <w:numFmt w:val="decimal"/>
      <w:suff w:val="space"/>
      <w:lvlText w:val="%1."/>
      <w:lvlJc w:val="left"/>
      <w:rPr>
        <w:rFonts w:hint="default"/>
        <w:b/>
        <w:bCs/>
      </w:rPr>
    </w:lvl>
  </w:abstractNum>
  <w:abstractNum w:abstractNumId="2">
    <w:nsid w:val="D61DC49D"/>
    <w:multiLevelType w:val="singleLevel"/>
    <w:tmpl w:val="D61DC49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D90EB568"/>
    <w:multiLevelType w:val="singleLevel"/>
    <w:tmpl w:val="D90EB56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FBDCF518"/>
    <w:multiLevelType w:val="singleLevel"/>
    <w:tmpl w:val="FBDCF51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6">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7">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8">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9">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10">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11">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2">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3">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4">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5">
    <w:nsid w:val="01E85252"/>
    <w:multiLevelType w:val="multilevel"/>
    <w:tmpl w:val="01E85252"/>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4"/>
  </w:num>
  <w:num w:numId="2">
    <w:abstractNumId w:val="12"/>
  </w:num>
  <w:num w:numId="3">
    <w:abstractNumId w:val="11"/>
  </w:num>
  <w:num w:numId="4">
    <w:abstractNumId w:val="10"/>
  </w:num>
  <w:num w:numId="5">
    <w:abstractNumId w:val="9"/>
  </w:num>
  <w:num w:numId="6">
    <w:abstractNumId w:val="13"/>
  </w:num>
  <w:num w:numId="7">
    <w:abstractNumId w:val="8"/>
  </w:num>
  <w:num w:numId="8">
    <w:abstractNumId w:val="7"/>
  </w:num>
  <w:num w:numId="9">
    <w:abstractNumId w:val="6"/>
  </w:num>
  <w:num w:numId="10">
    <w:abstractNumId w:val="5"/>
  </w:num>
  <w:num w:numId="11">
    <w:abstractNumId w:val="0"/>
  </w:num>
  <w:num w:numId="12">
    <w:abstractNumId w:val="15"/>
  </w:num>
  <w:num w:numId="13">
    <w:abstractNumId w:val="1"/>
  </w:num>
  <w:num w:numId="14">
    <w:abstractNumId w:val="3"/>
  </w:num>
  <w:num w:numId="15">
    <w:abstractNumId w:val="4"/>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D975CD3"/>
    <w:rsid w:val="1E86424E"/>
    <w:rsid w:val="217505C5"/>
    <w:rsid w:val="24E22490"/>
    <w:rsid w:val="2BB6094E"/>
    <w:rsid w:val="2EBF777B"/>
    <w:rsid w:val="30107F29"/>
    <w:rsid w:val="31C42F27"/>
    <w:rsid w:val="3711529E"/>
    <w:rsid w:val="38847F1E"/>
    <w:rsid w:val="3EAC7CE9"/>
    <w:rsid w:val="5B3E35E6"/>
    <w:rsid w:val="5E1D7890"/>
    <w:rsid w:val="678B52EF"/>
    <w:rsid w:val="7D6E0B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qFormat="1" w:unhideWhenUsed="0" w:uiPriority="0" w:semiHidden="0" w:name="index 2"/>
    <w:lsdException w:qFormat="1" w:unhideWhenUsed="0" w:uiPriority="0" w:semiHidden="0" w:name="index 3"/>
    <w:lsdException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widowControl w:val="0"/>
      <w:autoSpaceDE w:val="0"/>
      <w:autoSpaceDN w:val="0"/>
      <w:spacing w:before="0" w:after="0" w:line="240" w:lineRule="auto"/>
      <w:ind w:left="0" w:right="0"/>
      <w:jc w:val="both"/>
    </w:pPr>
    <w:rPr>
      <w:rFonts w:ascii="Times New Roman" w:hAnsi="Times New Roman" w:eastAsia="Times New Roman" w:cs="Times New Roman"/>
      <w:sz w:val="26"/>
      <w:szCs w:val="22"/>
      <w:lang w:val="vi" w:eastAsia="vi" w:bidi="vi"/>
    </w:rPr>
  </w:style>
  <w:style w:type="paragraph" w:styleId="2">
    <w:name w:val="heading 1"/>
    <w:basedOn w:val="1"/>
    <w:next w:val="1"/>
    <w:qFormat/>
    <w:uiPriority w:val="0"/>
    <w:pPr>
      <w:keepNext/>
      <w:keepLines/>
      <w:spacing w:before="340" w:after="330" w:line="578" w:lineRule="auto"/>
      <w:outlineLvl w:val="0"/>
    </w:pPr>
    <w:rPr>
      <w:rFonts w:eastAsiaTheme="minorEastAsia" w:cstheme="minorBidi"/>
      <w:b/>
      <w:bCs/>
      <w:kern w:val="44"/>
      <w:sz w:val="44"/>
      <w:szCs w:val="44"/>
      <w:lang w:val="en-US" w:eastAsia="en-US" w:bidi="ar-SA"/>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249">
    <w:name w:val="fontstyle01"/>
    <w:basedOn w:val="11"/>
    <w:qFormat/>
    <w:uiPriority w:val="0"/>
    <w:rPr>
      <w:rFonts w:hint="default" w:ascii="Times New Roman Bold" w:hAnsi="Times New Roman Bold"/>
      <w:b/>
      <w:bCs/>
      <w:color w:val="000000"/>
      <w:sz w:val="28"/>
      <w:szCs w:val="28"/>
    </w:rPr>
  </w:style>
  <w:style w:type="paragraph" w:styleId="250">
    <w:name w:val="List Paragraph"/>
    <w:basedOn w:val="1"/>
    <w:qFormat/>
    <w:uiPriority w:val="34"/>
    <w:pPr>
      <w:ind w:left="720"/>
      <w:contextualSpacing/>
    </w:pPr>
  </w:style>
  <w:style w:type="paragraph" w:customStyle="1" w:styleId="251">
    <w:name w:val="WPSOffice手动目录 1"/>
    <w:qFormat/>
    <w:uiPriority w:val="0"/>
    <w:pPr>
      <w:ind w:leftChars="0"/>
    </w:pPr>
    <w:rPr>
      <w:rFonts w:ascii="Times New Roman" w:hAnsi="Times New Roman" w:eastAsia="SimSun" w:cs="Times New Roman"/>
      <w:sz w:val="20"/>
      <w:szCs w:val="20"/>
    </w:rPr>
  </w:style>
  <w:style w:type="paragraph" w:customStyle="1" w:styleId="252">
    <w:name w:val="WPSOffice手动目录 2"/>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23</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2023-05-08T02:51:00Z</dcterms:created>
  <dc:creator>ACER</dc:creator>
  <cp:lastModifiedBy>ACER</cp:lastModifiedBy>
  <dcterms:modified xsi:type="dcterms:W3CDTF">2023-05-09T14:51:35Z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20977BA6F7344F3E94E0636DA994DC02</vt:lpwstr>
  </property>
</Properties>
</file>